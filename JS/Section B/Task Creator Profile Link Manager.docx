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70A8A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Task: Creator Profile Link Manager</w:t>
      </w:r>
    </w:p>
    <w:p w14:paraId="78883B7F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2A86F33B">
      <w:pPr>
        <w:numPr>
          <w:ilvl w:val="0"/>
          <w:numId w:val="11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Link Object &amp; Input: Create a form to capture a Title and URL. On submit, store these as an object {title, url} inside an array.</w:t>
      </w:r>
    </w:p>
    <w:p w14:paraId="39156F0A">
      <w:pPr>
        <w:rPr>
          <w:rFonts w:hint="default" w:ascii="Times New Roman" w:hAnsi="Times New Roman" w:cs="Times New Roman"/>
        </w:rPr>
      </w:pPr>
    </w:p>
    <w:p w14:paraId="5340E0B2">
      <w:pPr>
        <w:pStyle w:val="2"/>
        <w:keepNext w:val="0"/>
        <w:keepLines w:val="0"/>
        <w:widowControl/>
        <w:suppressLineNumbers w:val="0"/>
      </w:pPr>
      <w:r>
        <w:t>1. HTML Form</w:t>
      </w:r>
    </w:p>
    <w:p w14:paraId="119CE702">
      <w:pPr>
        <w:pStyle w:val="47"/>
        <w:keepNext w:val="0"/>
        <w:keepLines w:val="0"/>
        <w:widowControl/>
        <w:suppressLineNumbers w:val="0"/>
      </w:pPr>
      <w:r>
        <w:t>&lt;form</w:t>
      </w:r>
      <w:r>
        <w:rPr>
          <w:rStyle w:val="44"/>
        </w:rPr>
        <w:t xml:space="preserve"> </w:t>
      </w:r>
      <w:r>
        <w:t>id="linkForm"&gt;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&lt;input</w:t>
      </w:r>
      <w:r>
        <w:rPr>
          <w:rStyle w:val="44"/>
        </w:rPr>
        <w:t xml:space="preserve"> </w:t>
      </w:r>
      <w:r>
        <w:t>type="text"</w:t>
      </w:r>
      <w:r>
        <w:rPr>
          <w:rStyle w:val="44"/>
        </w:rPr>
        <w:t xml:space="preserve"> </w:t>
      </w:r>
      <w:r>
        <w:t>id="title"</w:t>
      </w:r>
      <w:r>
        <w:rPr>
          <w:rStyle w:val="44"/>
        </w:rPr>
        <w:t xml:space="preserve"> </w:t>
      </w:r>
      <w:r>
        <w:t>placeholder="Enter Title"</w:t>
      </w:r>
      <w:r>
        <w:rPr>
          <w:rStyle w:val="44"/>
        </w:rPr>
        <w:t xml:space="preserve"> </w:t>
      </w:r>
      <w:r>
        <w:t>required</w:t>
      </w:r>
      <w:r>
        <w:rPr>
          <w:rStyle w:val="44"/>
        </w:rPr>
        <w:t xml:space="preserve"> </w:t>
      </w:r>
      <w:r>
        <w:t>/&gt;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&lt;input</w:t>
      </w:r>
      <w:r>
        <w:rPr>
          <w:rStyle w:val="44"/>
        </w:rPr>
        <w:t xml:space="preserve"> </w:t>
      </w:r>
      <w:r>
        <w:t>type="url"</w:t>
      </w:r>
      <w:r>
        <w:rPr>
          <w:rStyle w:val="44"/>
        </w:rPr>
        <w:t xml:space="preserve"> </w:t>
      </w:r>
      <w:r>
        <w:t>id="url"</w:t>
      </w:r>
      <w:r>
        <w:rPr>
          <w:rStyle w:val="44"/>
        </w:rPr>
        <w:t xml:space="preserve"> </w:t>
      </w:r>
      <w:r>
        <w:t>placeholder="Enter URL"</w:t>
      </w:r>
      <w:r>
        <w:rPr>
          <w:rStyle w:val="44"/>
        </w:rPr>
        <w:t xml:space="preserve"> </w:t>
      </w:r>
      <w:r>
        <w:t>required</w:t>
      </w:r>
      <w:r>
        <w:rPr>
          <w:rStyle w:val="44"/>
        </w:rPr>
        <w:t xml:space="preserve"> </w:t>
      </w:r>
      <w:r>
        <w:t>/&gt;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&lt;button</w:t>
      </w:r>
      <w:r>
        <w:rPr>
          <w:rStyle w:val="44"/>
        </w:rPr>
        <w:t xml:space="preserve"> </w:t>
      </w:r>
      <w:r>
        <w:t>type="submit"&gt;</w:t>
      </w:r>
      <w:r>
        <w:rPr>
          <w:rStyle w:val="44"/>
        </w:rPr>
        <w:t>Add Link</w:t>
      </w:r>
      <w:r>
        <w:t>&lt;/button&gt;</w:t>
      </w:r>
      <w:r>
        <w:rPr>
          <w:rStyle w:val="44"/>
        </w:rPr>
        <w:br w:type="textWrapping"/>
      </w:r>
      <w:r>
        <w:t>&lt;/form&gt;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&lt;div</w:t>
      </w:r>
      <w:r>
        <w:rPr>
          <w:rStyle w:val="44"/>
        </w:rPr>
        <w:t xml:space="preserve"> </w:t>
      </w:r>
      <w:r>
        <w:t>id="list"&gt;&lt;/div&gt;</w:t>
      </w:r>
    </w:p>
    <w:p w14:paraId="20884CA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448D4">
      <w:pPr>
        <w:pStyle w:val="2"/>
        <w:keepNext w:val="0"/>
        <w:keepLines w:val="0"/>
        <w:widowControl/>
        <w:suppressLineNumbers w:val="0"/>
      </w:pPr>
      <w:r>
        <w:t>2. JavaScript Logic</w:t>
      </w:r>
    </w:p>
    <w:p w14:paraId="043EC2C4">
      <w:pPr>
        <w:pStyle w:val="47"/>
        <w:keepNext w:val="0"/>
        <w:keepLines w:val="0"/>
        <w:widowControl/>
        <w:suppressLineNumbers w:val="0"/>
      </w:pPr>
      <w:r>
        <w:t>const</w:t>
      </w:r>
      <w:r>
        <w:rPr>
          <w:rStyle w:val="44"/>
        </w:rPr>
        <w:t xml:space="preserve"> </w:t>
      </w:r>
      <w:r>
        <w:t>form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</w:t>
      </w:r>
      <w:r>
        <w:t>document.</w:t>
      </w:r>
      <w:r>
        <w:rPr>
          <w:rStyle w:val="44"/>
        </w:rPr>
        <w:t>querySelector(</w:t>
      </w:r>
      <w:r>
        <w:t>"#linkForm"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t>const</w:t>
      </w:r>
      <w:r>
        <w:rPr>
          <w:rStyle w:val="44"/>
        </w:rPr>
        <w:t xml:space="preserve"> </w:t>
      </w:r>
      <w:r>
        <w:t>titleInput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</w:t>
      </w:r>
      <w:r>
        <w:t>document.</w:t>
      </w:r>
      <w:r>
        <w:rPr>
          <w:rStyle w:val="44"/>
        </w:rPr>
        <w:t>querySelector(</w:t>
      </w:r>
      <w:r>
        <w:t>"#title"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t>const</w:t>
      </w:r>
      <w:r>
        <w:rPr>
          <w:rStyle w:val="44"/>
        </w:rPr>
        <w:t xml:space="preserve"> </w:t>
      </w:r>
      <w:r>
        <w:t>urlInput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</w:t>
      </w:r>
      <w:r>
        <w:t>document.</w:t>
      </w:r>
      <w:r>
        <w:rPr>
          <w:rStyle w:val="44"/>
        </w:rPr>
        <w:t>querySelector(</w:t>
      </w:r>
      <w:r>
        <w:t>"#url"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t>const</w:t>
      </w:r>
      <w:r>
        <w:rPr>
          <w:rStyle w:val="44"/>
        </w:rPr>
        <w:t xml:space="preserve"> </w:t>
      </w:r>
      <w:r>
        <w:t>list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</w:t>
      </w:r>
      <w:r>
        <w:t>document.</w:t>
      </w:r>
      <w:r>
        <w:rPr>
          <w:rStyle w:val="44"/>
        </w:rPr>
        <w:t>querySelector(</w:t>
      </w:r>
      <w:r>
        <w:t>"#list"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// Array to store link objects</w:t>
      </w:r>
      <w:r>
        <w:rPr>
          <w:rStyle w:val="44"/>
        </w:rPr>
        <w:br w:type="textWrapping"/>
      </w:r>
      <w:r>
        <w:t>let</w:t>
      </w:r>
      <w:r>
        <w:rPr>
          <w:rStyle w:val="44"/>
        </w:rPr>
        <w:t xml:space="preserve"> </w:t>
      </w:r>
      <w:r>
        <w:t>links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[];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// Form submit event</w:t>
      </w:r>
      <w:r>
        <w:rPr>
          <w:rStyle w:val="44"/>
        </w:rPr>
        <w:br w:type="textWrapping"/>
      </w:r>
      <w:r>
        <w:t>form.</w:t>
      </w:r>
      <w:r>
        <w:rPr>
          <w:rStyle w:val="44"/>
        </w:rPr>
        <w:t>addEventListener(</w:t>
      </w:r>
      <w:r>
        <w:t>"submit"</w:t>
      </w:r>
      <w:r>
        <w:rPr>
          <w:rStyle w:val="44"/>
        </w:rPr>
        <w:t xml:space="preserve">, </w:t>
      </w:r>
      <w:r>
        <w:t>function</w:t>
      </w:r>
      <w:r>
        <w:rPr>
          <w:rStyle w:val="44"/>
        </w:rPr>
        <w:t xml:space="preserve"> (</w:t>
      </w:r>
      <w:r>
        <w:t>e</w:t>
      </w:r>
      <w:r>
        <w:rPr>
          <w:rStyle w:val="44"/>
        </w:rPr>
        <w:t>) {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e.</w:t>
      </w:r>
      <w:r>
        <w:rPr>
          <w:rStyle w:val="44"/>
        </w:rPr>
        <w:t xml:space="preserve">preventDefault(); </w:t>
      </w:r>
      <w:r>
        <w:t>// page reload stop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// Step 1: create object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const</w:t>
      </w:r>
      <w:r>
        <w:rPr>
          <w:rStyle w:val="44"/>
        </w:rPr>
        <w:t xml:space="preserve"> </w:t>
      </w:r>
      <w:r>
        <w:t>newLink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{</w:t>
      </w:r>
      <w:r>
        <w:rPr>
          <w:rStyle w:val="44"/>
        </w:rPr>
        <w:br w:type="textWrapping"/>
      </w:r>
      <w:r>
        <w:rPr>
          <w:rStyle w:val="44"/>
        </w:rPr>
        <w:t xml:space="preserve">    title: </w:t>
      </w:r>
      <w:r>
        <w:t>titleInput.</w:t>
      </w:r>
      <w:r>
        <w:rPr>
          <w:rStyle w:val="44"/>
        </w:rPr>
        <w:t>value,</w:t>
      </w:r>
      <w:r>
        <w:rPr>
          <w:rStyle w:val="44"/>
        </w:rPr>
        <w:br w:type="textWrapping"/>
      </w:r>
      <w:r>
        <w:rPr>
          <w:rStyle w:val="44"/>
        </w:rPr>
        <w:t xml:space="preserve">    url: </w:t>
      </w:r>
      <w:r>
        <w:t>urlInput.</w:t>
      </w:r>
      <w:r>
        <w:rPr>
          <w:rStyle w:val="44"/>
        </w:rPr>
        <w:t>value</w:t>
      </w:r>
      <w:r>
        <w:rPr>
          <w:rStyle w:val="44"/>
        </w:rPr>
        <w:br w:type="textWrapping"/>
      </w:r>
      <w:r>
        <w:rPr>
          <w:rStyle w:val="44"/>
        </w:rPr>
        <w:t xml:space="preserve">  };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// Step 2: push into array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links.</w:t>
      </w:r>
      <w:r>
        <w:rPr>
          <w:rStyle w:val="44"/>
        </w:rPr>
        <w:t>push(</w:t>
      </w:r>
      <w:r>
        <w:t>newLink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// Step 3: clear inputs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titleInput.</w:t>
      </w:r>
      <w:r>
        <w:rPr>
          <w:rStyle w:val="44"/>
        </w:rPr>
        <w:t xml:space="preserve">value </w:t>
      </w:r>
      <w:r>
        <w:t>=</w:t>
      </w:r>
      <w:r>
        <w:rPr>
          <w:rStyle w:val="44"/>
        </w:rPr>
        <w:t xml:space="preserve"> </w:t>
      </w:r>
      <w:r>
        <w:t>""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urlInput.</w:t>
      </w:r>
      <w:r>
        <w:rPr>
          <w:rStyle w:val="44"/>
        </w:rPr>
        <w:t xml:space="preserve">value </w:t>
      </w:r>
      <w:r>
        <w:t>=</w:t>
      </w:r>
      <w:r>
        <w:rPr>
          <w:rStyle w:val="44"/>
        </w:rPr>
        <w:t xml:space="preserve"> </w:t>
      </w:r>
      <w:r>
        <w:t>""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// Step 4: render UI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renderLinks</w:t>
      </w:r>
      <w:r>
        <w:rPr>
          <w:rStyle w:val="44"/>
        </w:rPr>
        <w:t>();</w:t>
      </w:r>
      <w:r>
        <w:rPr>
          <w:rStyle w:val="44"/>
        </w:rPr>
        <w:br w:type="textWrapping"/>
      </w:r>
      <w:r>
        <w:rPr>
          <w:rStyle w:val="44"/>
        </w:rPr>
        <w:t>});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// Function to display links</w:t>
      </w:r>
      <w:r>
        <w:rPr>
          <w:rStyle w:val="44"/>
        </w:rPr>
        <w:br w:type="textWrapping"/>
      </w:r>
      <w:r>
        <w:t>function</w:t>
      </w:r>
      <w:r>
        <w:rPr>
          <w:rStyle w:val="44"/>
        </w:rPr>
        <w:t xml:space="preserve"> </w:t>
      </w:r>
      <w:r>
        <w:t>renderLinks</w:t>
      </w:r>
      <w:r>
        <w:rPr>
          <w:rStyle w:val="44"/>
        </w:rPr>
        <w:t>() {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list.</w:t>
      </w:r>
      <w:r>
        <w:rPr>
          <w:rStyle w:val="44"/>
        </w:rPr>
        <w:t xml:space="preserve">innerHTML </w:t>
      </w:r>
      <w:r>
        <w:t>=</w:t>
      </w:r>
      <w:r>
        <w:rPr>
          <w:rStyle w:val="44"/>
        </w:rPr>
        <w:t xml:space="preserve"> </w:t>
      </w:r>
      <w:r>
        <w:t>""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links.</w:t>
      </w:r>
      <w:r>
        <w:rPr>
          <w:rStyle w:val="44"/>
        </w:rPr>
        <w:t>forEach((</w:t>
      </w:r>
      <w:r>
        <w:t>link</w:t>
      </w:r>
      <w:r>
        <w:rPr>
          <w:rStyle w:val="44"/>
        </w:rPr>
        <w:t>) =&gt; {</w:t>
      </w:r>
      <w:r>
        <w:rPr>
          <w:rStyle w:val="44"/>
        </w:rPr>
        <w:br w:type="textWrapping"/>
      </w:r>
      <w:r>
        <w:rPr>
          <w:rStyle w:val="44"/>
        </w:rPr>
        <w:t xml:space="preserve">    </w:t>
      </w:r>
      <w:r>
        <w:t>list.</w:t>
      </w:r>
      <w:r>
        <w:rPr>
          <w:rStyle w:val="44"/>
        </w:rPr>
        <w:t xml:space="preserve">innerHTML </w:t>
      </w:r>
      <w:r>
        <w:t>+=</w:t>
      </w:r>
      <w:r>
        <w:rPr>
          <w:rStyle w:val="44"/>
        </w:rPr>
        <w:t xml:space="preserve"> </w:t>
      </w:r>
      <w:r>
        <w:t>`</w:t>
      </w:r>
      <w:r>
        <w:rPr>
          <w:rStyle w:val="44"/>
        </w:rPr>
        <w:br w:type="textWrapping"/>
      </w:r>
      <w:r>
        <w:t xml:space="preserve">      &lt;div class="link-item"&gt;</w:t>
      </w:r>
      <w:r>
        <w:rPr>
          <w:rStyle w:val="44"/>
        </w:rPr>
        <w:br w:type="textWrapping"/>
      </w:r>
      <w:r>
        <w:t xml:space="preserve">        &lt;a href="</w:t>
      </w:r>
      <w:r>
        <w:rPr>
          <w:rStyle w:val="44"/>
        </w:rPr>
        <w:t>${</w:t>
      </w:r>
      <w:r>
        <w:t>link.</w:t>
      </w:r>
      <w:r>
        <w:rPr>
          <w:rStyle w:val="44"/>
        </w:rPr>
        <w:t>url}</w:t>
      </w:r>
      <w:r>
        <w:t>" target="_blank"&gt;</w:t>
      </w:r>
      <w:r>
        <w:rPr>
          <w:rStyle w:val="44"/>
        </w:rPr>
        <w:br w:type="textWrapping"/>
      </w:r>
      <w:r>
        <w:t xml:space="preserve">          </w:t>
      </w:r>
      <w:r>
        <w:rPr>
          <w:rStyle w:val="44"/>
        </w:rPr>
        <w:t>${</w:t>
      </w:r>
      <w:r>
        <w:t>link.</w:t>
      </w:r>
      <w:r>
        <w:rPr>
          <w:rStyle w:val="44"/>
        </w:rPr>
        <w:t>title}</w:t>
      </w:r>
      <w:r>
        <w:rPr>
          <w:rStyle w:val="44"/>
        </w:rPr>
        <w:br w:type="textWrapping"/>
      </w:r>
      <w:r>
        <w:t xml:space="preserve">        &lt;/a&gt;</w:t>
      </w:r>
      <w:r>
        <w:rPr>
          <w:rStyle w:val="44"/>
        </w:rPr>
        <w:br w:type="textWrapping"/>
      </w:r>
      <w:r>
        <w:t xml:space="preserve">      &lt;/div&gt;</w:t>
      </w:r>
      <w:r>
        <w:rPr>
          <w:rStyle w:val="44"/>
        </w:rPr>
        <w:br w:type="textWrapping"/>
      </w:r>
      <w:r>
        <w:t xml:space="preserve">    `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t xml:space="preserve">  });</w:t>
      </w:r>
      <w:r>
        <w:rPr>
          <w:rStyle w:val="44"/>
        </w:rPr>
        <w:br w:type="textWrapping"/>
      </w:r>
      <w:r>
        <w:rPr>
          <w:rStyle w:val="44"/>
        </w:rPr>
        <w:t>}</w:t>
      </w:r>
    </w:p>
    <w:p w14:paraId="18F7651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D3144">
      <w:pPr>
        <w:pStyle w:val="2"/>
        <w:keepNext w:val="0"/>
        <w:keepLines w:val="0"/>
        <w:widowControl/>
        <w:suppressLineNumbers w:val="0"/>
      </w:pPr>
      <w:r>
        <w:t xml:space="preserve"> How It Works (Simple Flow)</w:t>
      </w:r>
    </w:p>
    <w:p w14:paraId="0ADEC9DC">
      <w:pPr>
        <w:pStyle w:val="4"/>
        <w:keepNext w:val="0"/>
        <w:keepLines w:val="0"/>
        <w:widowControl/>
        <w:suppressLineNumbers w:val="0"/>
      </w:pPr>
      <w:r>
        <w:t>1. User enters data</w:t>
      </w:r>
    </w:p>
    <w:p w14:paraId="1C6C98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Title → “GitHub” </w:t>
      </w:r>
    </w:p>
    <w:p w14:paraId="09D856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URL → “https://github.com” </w:t>
      </w:r>
    </w:p>
    <w:p w14:paraId="73D8C83A">
      <w:pPr>
        <w:pStyle w:val="4"/>
        <w:keepNext w:val="0"/>
        <w:keepLines w:val="0"/>
        <w:widowControl/>
        <w:suppressLineNumbers w:val="0"/>
      </w:pPr>
      <w:r>
        <w:t>2. On submit</w:t>
      </w:r>
    </w:p>
    <w:p w14:paraId="382445D9">
      <w:pPr>
        <w:pStyle w:val="85"/>
        <w:keepNext w:val="0"/>
        <w:keepLines w:val="0"/>
        <w:widowControl/>
        <w:suppressLineNumbers w:val="0"/>
      </w:pPr>
      <w:r>
        <w:t>JavaScript creates object:</w:t>
      </w:r>
    </w:p>
    <w:p w14:paraId="40DDED7D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 xml:space="preserve">{ </w:t>
      </w:r>
      <w:r>
        <w:t>title</w:t>
      </w:r>
      <w:r>
        <w:rPr>
          <w:rStyle w:val="44"/>
        </w:rPr>
        <w:t xml:space="preserve">: </w:t>
      </w:r>
      <w:r>
        <w:t>"GitHub"</w:t>
      </w:r>
      <w:r>
        <w:rPr>
          <w:rStyle w:val="44"/>
        </w:rPr>
        <w:t xml:space="preserve">, </w:t>
      </w:r>
      <w:r>
        <w:t>url</w:t>
      </w:r>
      <w:r>
        <w:rPr>
          <w:rStyle w:val="44"/>
        </w:rPr>
        <w:t xml:space="preserve">: </w:t>
      </w:r>
      <w:r>
        <w:t>"https://github.com"</w:t>
      </w:r>
      <w:r>
        <w:rPr>
          <w:rStyle w:val="44"/>
        </w:rPr>
        <w:t xml:space="preserve"> }</w:t>
      </w:r>
    </w:p>
    <w:p w14:paraId="0CC7111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0245A">
      <w:pPr>
        <w:pStyle w:val="4"/>
        <w:keepNext w:val="0"/>
        <w:keepLines w:val="0"/>
        <w:widowControl/>
        <w:suppressLineNumbers w:val="0"/>
      </w:pPr>
      <w:r>
        <w:t>3. Store in array</w:t>
      </w:r>
    </w:p>
    <w:p w14:paraId="6A01A37A">
      <w:pPr>
        <w:pStyle w:val="47"/>
        <w:keepNext w:val="0"/>
        <w:keepLines w:val="0"/>
        <w:widowControl/>
        <w:suppressLineNumbers w:val="0"/>
      </w:pPr>
      <w:r>
        <w:t>links.</w:t>
      </w:r>
      <w:r>
        <w:rPr>
          <w:rStyle w:val="44"/>
        </w:rPr>
        <w:t>push(</w:t>
      </w:r>
      <w:r>
        <w:t>newLink</w:t>
      </w:r>
      <w:r>
        <w:rPr>
          <w:rStyle w:val="44"/>
        </w:rPr>
        <w:t>);</w:t>
      </w:r>
    </w:p>
    <w:p w14:paraId="7264D854">
      <w:pPr>
        <w:pStyle w:val="85"/>
        <w:keepNext w:val="0"/>
        <w:keepLines w:val="0"/>
        <w:widowControl/>
        <w:suppressLineNumbers w:val="0"/>
      </w:pPr>
      <w:r>
        <w:t>Now array becomes:</w:t>
      </w:r>
    </w:p>
    <w:p w14:paraId="28CE28A0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[</w:t>
      </w:r>
      <w:r>
        <w:rPr>
          <w:rStyle w:val="44"/>
        </w:rPr>
        <w:br w:type="textWrapping"/>
      </w:r>
      <w:r>
        <w:rPr>
          <w:rStyle w:val="44"/>
        </w:rPr>
        <w:t xml:space="preserve">  { title: </w:t>
      </w:r>
      <w:r>
        <w:t>"GitHub"</w:t>
      </w:r>
      <w:r>
        <w:rPr>
          <w:rStyle w:val="44"/>
        </w:rPr>
        <w:t xml:space="preserve">, url: </w:t>
      </w:r>
      <w:r>
        <w:t>"..."</w:t>
      </w:r>
      <w:r>
        <w:rPr>
          <w:rStyle w:val="44"/>
        </w:rPr>
        <w:t xml:space="preserve"> }</w:t>
      </w:r>
      <w:r>
        <w:rPr>
          <w:rStyle w:val="44"/>
        </w:rPr>
        <w:br w:type="textWrapping"/>
      </w:r>
      <w:r>
        <w:rPr>
          <w:rStyle w:val="44"/>
        </w:rPr>
        <w:t>]</w:t>
      </w:r>
    </w:p>
    <w:p w14:paraId="7686807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65FD3">
      <w:pPr>
        <w:pStyle w:val="4"/>
        <w:keepNext w:val="0"/>
        <w:keepLines w:val="0"/>
        <w:widowControl/>
        <w:suppressLineNumbers w:val="0"/>
      </w:pPr>
      <w:r>
        <w:t>4. Render UI</w:t>
      </w:r>
    </w:p>
    <w:p w14:paraId="0A029F8A">
      <w:pPr>
        <w:pStyle w:val="85"/>
        <w:keepNext w:val="0"/>
        <w:keepLines w:val="0"/>
        <w:widowControl/>
        <w:suppressLineNumbers w:val="0"/>
      </w:pPr>
      <w:r>
        <w:t>Loop displays all links dynamically.</w:t>
      </w:r>
    </w:p>
    <w:p w14:paraId="73CF1C02">
      <w:pPr>
        <w:pStyle w:val="2"/>
        <w:keepNext w:val="0"/>
        <w:keepLines w:val="0"/>
        <w:widowControl/>
        <w:suppressLineNumbers w:val="0"/>
      </w:pPr>
      <w:r>
        <w:t>Result</w:t>
      </w:r>
    </w:p>
    <w:p w14:paraId="741FB4BB">
      <w:pPr>
        <w:pStyle w:val="85"/>
        <w:keepNext w:val="0"/>
        <w:keepLines w:val="0"/>
        <w:widowControl/>
        <w:suppressLineNumbers w:val="0"/>
      </w:pPr>
      <w:r>
        <w:t xml:space="preserve">You get a working mini </w:t>
      </w:r>
      <w:r>
        <w:rPr>
          <w:rStyle w:val="92"/>
        </w:rPr>
        <w:t>bio-link system</w:t>
      </w:r>
      <w:r>
        <w:t xml:space="preserve"> where:</w:t>
      </w:r>
    </w:p>
    <w:p w14:paraId="37D036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User adds links </w:t>
      </w:r>
    </w:p>
    <w:p w14:paraId="43C370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Data is stored as objects </w:t>
      </w:r>
    </w:p>
    <w:p w14:paraId="0E3302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UI updates instantly </w:t>
      </w:r>
    </w:p>
    <w:p w14:paraId="048EE26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No page reload needed </w:t>
      </w:r>
    </w:p>
    <w:p w14:paraId="273FD25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A3BD5">
      <w:pPr>
        <w:pStyle w:val="85"/>
        <w:keepNext w:val="0"/>
        <w:keepLines w:val="0"/>
        <w:widowControl/>
        <w:suppressLineNumbers w:val="0"/>
      </w:pPr>
      <w:r>
        <w:t>If you want next step, I can upgrade this into:</w:t>
      </w:r>
    </w:p>
    <w:p w14:paraId="71B553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Delete button (event delegation) </w:t>
      </w:r>
    </w:p>
    <w:p w14:paraId="506BE2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LocalStorage persistence </w:t>
      </w:r>
    </w:p>
    <w:p w14:paraId="646422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Drag &amp; reorder links </w:t>
      </w:r>
    </w:p>
    <w:p w14:paraId="547940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Full Linktree clone UI </w:t>
      </w:r>
    </w:p>
    <w:p w14:paraId="784560F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8206397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URL Validation: Use a Regex or URL check to ensure the link is valid (must include https://). Show a red error message if the format is wrong.</w:t>
      </w:r>
    </w:p>
    <w:p w14:paraId="5DB844B2">
      <w:pPr>
        <w:pStyle w:val="2"/>
        <w:keepNext w:val="0"/>
        <w:keepLines w:val="0"/>
        <w:widowControl/>
        <w:suppressLineNumbers w:val="0"/>
      </w:pPr>
      <w:r>
        <w:t>1. HTML (Add Error Message Box)</w:t>
      </w:r>
    </w:p>
    <w:p w14:paraId="26B50B23">
      <w:pPr>
        <w:pStyle w:val="47"/>
        <w:keepNext w:val="0"/>
        <w:keepLines w:val="0"/>
        <w:widowControl/>
        <w:suppressLineNumbers w:val="0"/>
      </w:pPr>
      <w:r>
        <w:t>&lt;form</w:t>
      </w:r>
      <w:r>
        <w:rPr>
          <w:rStyle w:val="44"/>
        </w:rPr>
        <w:t xml:space="preserve"> </w:t>
      </w:r>
      <w:r>
        <w:t>id="linkForm"&gt;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&lt;input</w:t>
      </w:r>
      <w:r>
        <w:rPr>
          <w:rStyle w:val="44"/>
        </w:rPr>
        <w:t xml:space="preserve"> </w:t>
      </w:r>
      <w:r>
        <w:t>type="text"</w:t>
      </w:r>
      <w:r>
        <w:rPr>
          <w:rStyle w:val="44"/>
        </w:rPr>
        <w:t xml:space="preserve"> </w:t>
      </w:r>
      <w:r>
        <w:t>id="title"</w:t>
      </w:r>
      <w:r>
        <w:rPr>
          <w:rStyle w:val="44"/>
        </w:rPr>
        <w:t xml:space="preserve"> </w:t>
      </w:r>
      <w:r>
        <w:t>placeholder="Enter Title"</w:t>
      </w:r>
      <w:r>
        <w:rPr>
          <w:rStyle w:val="44"/>
        </w:rPr>
        <w:t xml:space="preserve"> </w:t>
      </w:r>
      <w:r>
        <w:t>required</w:t>
      </w:r>
      <w:r>
        <w:rPr>
          <w:rStyle w:val="44"/>
        </w:rPr>
        <w:t xml:space="preserve"> </w:t>
      </w:r>
      <w:r>
        <w:t>/&gt;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&lt;input</w:t>
      </w:r>
      <w:r>
        <w:rPr>
          <w:rStyle w:val="44"/>
        </w:rPr>
        <w:t xml:space="preserve"> </w:t>
      </w:r>
      <w:r>
        <w:t>type="text"</w:t>
      </w:r>
      <w:r>
        <w:rPr>
          <w:rStyle w:val="44"/>
        </w:rPr>
        <w:t xml:space="preserve"> </w:t>
      </w:r>
      <w:r>
        <w:t>id="url"</w:t>
      </w:r>
      <w:r>
        <w:rPr>
          <w:rStyle w:val="44"/>
        </w:rPr>
        <w:t xml:space="preserve"> </w:t>
      </w:r>
      <w:r>
        <w:t>placeholder="Enter URL (must start with https://)"</w:t>
      </w:r>
      <w:r>
        <w:rPr>
          <w:rStyle w:val="44"/>
        </w:rPr>
        <w:t xml:space="preserve"> </w:t>
      </w:r>
      <w:r>
        <w:t>required</w:t>
      </w:r>
      <w:r>
        <w:rPr>
          <w:rStyle w:val="44"/>
        </w:rPr>
        <w:t xml:space="preserve"> </w:t>
      </w:r>
      <w:r>
        <w:t>/&gt;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&lt;button</w:t>
      </w:r>
      <w:r>
        <w:rPr>
          <w:rStyle w:val="44"/>
        </w:rPr>
        <w:t xml:space="preserve"> </w:t>
      </w:r>
      <w:r>
        <w:t>type="submit"&gt;</w:t>
      </w:r>
      <w:r>
        <w:rPr>
          <w:rStyle w:val="44"/>
        </w:rPr>
        <w:t>Add Link</w:t>
      </w:r>
      <w:r>
        <w:t>&lt;/button&gt;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&lt;p</w:t>
      </w:r>
      <w:r>
        <w:rPr>
          <w:rStyle w:val="44"/>
        </w:rPr>
        <w:t xml:space="preserve"> </w:t>
      </w:r>
      <w:r>
        <w:t>id="error"</w:t>
      </w:r>
      <w:r>
        <w:rPr>
          <w:rStyle w:val="44"/>
        </w:rPr>
        <w:t xml:space="preserve"> </w:t>
      </w:r>
      <w:r>
        <w:t>style="</w:t>
      </w:r>
      <w:r>
        <w:rPr>
          <w:rStyle w:val="44"/>
        </w:rPr>
        <w:t>color:</w:t>
      </w:r>
      <w:r>
        <w:t>red</w:t>
      </w:r>
      <w:r>
        <w:rPr>
          <w:rStyle w:val="44"/>
        </w:rPr>
        <w:t>; display:</w:t>
      </w:r>
      <w:r>
        <w:t>none</w:t>
      </w:r>
      <w:r>
        <w:rPr>
          <w:rStyle w:val="44"/>
        </w:rPr>
        <w:t>;</w:t>
      </w:r>
      <w:r>
        <w:t>"&gt;&lt;/p&gt;</w:t>
      </w:r>
      <w:r>
        <w:rPr>
          <w:rStyle w:val="44"/>
        </w:rPr>
        <w:br w:type="textWrapping"/>
      </w:r>
      <w:r>
        <w:t>&lt;/form&gt;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&lt;div</w:t>
      </w:r>
      <w:r>
        <w:rPr>
          <w:rStyle w:val="44"/>
        </w:rPr>
        <w:t xml:space="preserve"> </w:t>
      </w:r>
      <w:r>
        <w:t>id="list"&gt;&lt;/div&gt;</w:t>
      </w:r>
    </w:p>
    <w:p w14:paraId="0532FD8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224BA">
      <w:pPr>
        <w:pStyle w:val="2"/>
        <w:keepNext w:val="0"/>
        <w:keepLines w:val="0"/>
        <w:widowControl/>
        <w:suppressLineNumbers w:val="0"/>
      </w:pPr>
      <w:r>
        <w:t>2. JavaScript (Validation + Regex)</w:t>
      </w:r>
    </w:p>
    <w:p w14:paraId="5ED4C696">
      <w:pPr>
        <w:pStyle w:val="47"/>
        <w:keepNext w:val="0"/>
        <w:keepLines w:val="0"/>
        <w:widowControl/>
        <w:suppressLineNumbers w:val="0"/>
      </w:pPr>
      <w:r>
        <w:t>const</w:t>
      </w:r>
      <w:r>
        <w:rPr>
          <w:rStyle w:val="44"/>
        </w:rPr>
        <w:t xml:space="preserve"> </w:t>
      </w:r>
      <w:r>
        <w:t>form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</w:t>
      </w:r>
      <w:r>
        <w:t>document.</w:t>
      </w:r>
      <w:r>
        <w:rPr>
          <w:rStyle w:val="44"/>
        </w:rPr>
        <w:t>querySelector(</w:t>
      </w:r>
      <w:r>
        <w:t>"#linkForm"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t>const</w:t>
      </w:r>
      <w:r>
        <w:rPr>
          <w:rStyle w:val="44"/>
        </w:rPr>
        <w:t xml:space="preserve"> </w:t>
      </w:r>
      <w:r>
        <w:t>titleInput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</w:t>
      </w:r>
      <w:r>
        <w:t>document.</w:t>
      </w:r>
      <w:r>
        <w:rPr>
          <w:rStyle w:val="44"/>
        </w:rPr>
        <w:t>querySelector(</w:t>
      </w:r>
      <w:r>
        <w:t>"#title"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t>const</w:t>
      </w:r>
      <w:r>
        <w:rPr>
          <w:rStyle w:val="44"/>
        </w:rPr>
        <w:t xml:space="preserve"> </w:t>
      </w:r>
      <w:r>
        <w:t>urlInput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</w:t>
      </w:r>
      <w:r>
        <w:t>document.</w:t>
      </w:r>
      <w:r>
        <w:rPr>
          <w:rStyle w:val="44"/>
        </w:rPr>
        <w:t>querySelector(</w:t>
      </w:r>
      <w:r>
        <w:t>"#url"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t>const</w:t>
      </w:r>
      <w:r>
        <w:rPr>
          <w:rStyle w:val="44"/>
        </w:rPr>
        <w:t xml:space="preserve"> </w:t>
      </w:r>
      <w:r>
        <w:t>list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</w:t>
      </w:r>
      <w:r>
        <w:t>document.</w:t>
      </w:r>
      <w:r>
        <w:rPr>
          <w:rStyle w:val="44"/>
        </w:rPr>
        <w:t>querySelector(</w:t>
      </w:r>
      <w:r>
        <w:t>"#list"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t>const</w:t>
      </w:r>
      <w:r>
        <w:rPr>
          <w:rStyle w:val="44"/>
        </w:rPr>
        <w:t xml:space="preserve"> </w:t>
      </w:r>
      <w:r>
        <w:t>errorBox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</w:t>
      </w:r>
      <w:r>
        <w:t>document.</w:t>
      </w:r>
      <w:r>
        <w:rPr>
          <w:rStyle w:val="44"/>
        </w:rPr>
        <w:t>querySelector(</w:t>
      </w:r>
      <w:r>
        <w:t>"#error"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let</w:t>
      </w:r>
      <w:r>
        <w:rPr>
          <w:rStyle w:val="44"/>
        </w:rPr>
        <w:t xml:space="preserve"> </w:t>
      </w:r>
      <w:r>
        <w:t>links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[];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// Regex: must start with https://</w:t>
      </w:r>
      <w:r>
        <w:rPr>
          <w:rStyle w:val="44"/>
        </w:rPr>
        <w:br w:type="textWrapping"/>
      </w:r>
      <w:r>
        <w:t>const</w:t>
      </w:r>
      <w:r>
        <w:rPr>
          <w:rStyle w:val="44"/>
        </w:rPr>
        <w:t xml:space="preserve"> </w:t>
      </w:r>
      <w:r>
        <w:t>urlPattern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</w:t>
      </w:r>
      <w:r>
        <w:t>/^https:\/\/.+/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form.</w:t>
      </w:r>
      <w:r>
        <w:rPr>
          <w:rStyle w:val="44"/>
        </w:rPr>
        <w:t>addEventListener(</w:t>
      </w:r>
      <w:r>
        <w:t>"submit"</w:t>
      </w:r>
      <w:r>
        <w:rPr>
          <w:rStyle w:val="44"/>
        </w:rPr>
        <w:t xml:space="preserve">, </w:t>
      </w:r>
      <w:r>
        <w:t>function</w:t>
      </w:r>
      <w:r>
        <w:rPr>
          <w:rStyle w:val="44"/>
        </w:rPr>
        <w:t xml:space="preserve"> (</w:t>
      </w:r>
      <w:r>
        <w:t>e</w:t>
      </w:r>
      <w:r>
        <w:rPr>
          <w:rStyle w:val="44"/>
        </w:rPr>
        <w:t>) {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e.</w:t>
      </w:r>
      <w:r>
        <w:rPr>
          <w:rStyle w:val="44"/>
        </w:rPr>
        <w:t>preventDefault();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const</w:t>
      </w:r>
      <w:r>
        <w:rPr>
          <w:rStyle w:val="44"/>
        </w:rPr>
        <w:t xml:space="preserve"> </w:t>
      </w:r>
      <w:r>
        <w:t>title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</w:t>
      </w:r>
      <w:r>
        <w:t>titleInput.</w:t>
      </w:r>
      <w:r>
        <w:rPr>
          <w:rStyle w:val="44"/>
        </w:rPr>
        <w:t>value</w:t>
      </w:r>
      <w:r>
        <w:t>.</w:t>
      </w:r>
      <w:r>
        <w:rPr>
          <w:rStyle w:val="44"/>
        </w:rPr>
        <w:t>trim();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const</w:t>
      </w:r>
      <w:r>
        <w:rPr>
          <w:rStyle w:val="44"/>
        </w:rPr>
        <w:t xml:space="preserve"> </w:t>
      </w:r>
      <w:r>
        <w:t>url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</w:t>
      </w:r>
      <w:r>
        <w:t>urlInput.</w:t>
      </w:r>
      <w:r>
        <w:rPr>
          <w:rStyle w:val="44"/>
        </w:rPr>
        <w:t>value</w:t>
      </w:r>
      <w:r>
        <w:t>.</w:t>
      </w:r>
      <w:r>
        <w:rPr>
          <w:rStyle w:val="44"/>
        </w:rPr>
        <w:t>trim();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// Reset error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errorBox.</w:t>
      </w:r>
      <w:r>
        <w:rPr>
          <w:rStyle w:val="44"/>
        </w:rPr>
        <w:t>style</w:t>
      </w:r>
      <w:r>
        <w:t>.</w:t>
      </w:r>
      <w:r>
        <w:rPr>
          <w:rStyle w:val="44"/>
        </w:rPr>
        <w:t xml:space="preserve">display </w:t>
      </w:r>
      <w:r>
        <w:t>=</w:t>
      </w:r>
      <w:r>
        <w:rPr>
          <w:rStyle w:val="44"/>
        </w:rPr>
        <w:t xml:space="preserve"> </w:t>
      </w:r>
      <w:r>
        <w:t>"none"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errorBox.</w:t>
      </w:r>
      <w:r>
        <w:rPr>
          <w:rStyle w:val="44"/>
        </w:rPr>
        <w:t xml:space="preserve">textContent </w:t>
      </w:r>
      <w:r>
        <w:t>=</w:t>
      </w:r>
      <w:r>
        <w:rPr>
          <w:rStyle w:val="44"/>
        </w:rPr>
        <w:t xml:space="preserve"> </w:t>
      </w:r>
      <w:r>
        <w:t>""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// Validation check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if</w:t>
      </w:r>
      <w:r>
        <w:rPr>
          <w:rStyle w:val="44"/>
        </w:rPr>
        <w:t xml:space="preserve"> (</w:t>
      </w:r>
      <w:r>
        <w:t>!urlPattern.</w:t>
      </w:r>
      <w:r>
        <w:rPr>
          <w:rStyle w:val="44"/>
        </w:rPr>
        <w:t>test(</w:t>
      </w:r>
      <w:r>
        <w:t>url</w:t>
      </w:r>
      <w:r>
        <w:rPr>
          <w:rStyle w:val="44"/>
        </w:rPr>
        <w:t>)) {</w:t>
      </w:r>
      <w:r>
        <w:rPr>
          <w:rStyle w:val="44"/>
        </w:rPr>
        <w:br w:type="textWrapping"/>
      </w:r>
      <w:r>
        <w:rPr>
          <w:rStyle w:val="44"/>
        </w:rPr>
        <w:t xml:space="preserve">    </w:t>
      </w:r>
      <w:r>
        <w:t>errorBox.</w:t>
      </w:r>
      <w:r>
        <w:rPr>
          <w:rStyle w:val="44"/>
        </w:rPr>
        <w:t xml:space="preserve">textContent </w:t>
      </w:r>
      <w:r>
        <w:t>=</w:t>
      </w:r>
      <w:r>
        <w:rPr>
          <w:rStyle w:val="44"/>
        </w:rPr>
        <w:br w:type="textWrapping"/>
      </w:r>
      <w:r>
        <w:rPr>
          <w:rStyle w:val="44"/>
        </w:rPr>
        <w:t xml:space="preserve">      </w:t>
      </w:r>
      <w:r>
        <w:t>"Invalid URL! Must start with https://"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t xml:space="preserve">    </w:t>
      </w:r>
      <w:r>
        <w:t>errorBox.</w:t>
      </w:r>
      <w:r>
        <w:rPr>
          <w:rStyle w:val="44"/>
        </w:rPr>
        <w:t>style</w:t>
      </w:r>
      <w:r>
        <w:t>.</w:t>
      </w:r>
      <w:r>
        <w:rPr>
          <w:rStyle w:val="44"/>
        </w:rPr>
        <w:t xml:space="preserve">display </w:t>
      </w:r>
      <w:r>
        <w:t>=</w:t>
      </w:r>
      <w:r>
        <w:rPr>
          <w:rStyle w:val="44"/>
        </w:rPr>
        <w:t xml:space="preserve"> </w:t>
      </w:r>
      <w:r>
        <w:t>"block"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t xml:space="preserve">    </w:t>
      </w:r>
      <w:r>
        <w:t>return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t xml:space="preserve">  }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// Create object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const</w:t>
      </w:r>
      <w:r>
        <w:rPr>
          <w:rStyle w:val="44"/>
        </w:rPr>
        <w:t xml:space="preserve"> </w:t>
      </w:r>
      <w:r>
        <w:t>newLink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{ title, url };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// Store in array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links.</w:t>
      </w:r>
      <w:r>
        <w:rPr>
          <w:rStyle w:val="44"/>
        </w:rPr>
        <w:t>push(</w:t>
      </w:r>
      <w:r>
        <w:t>newLink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// Clear inputs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titleInput.</w:t>
      </w:r>
      <w:r>
        <w:rPr>
          <w:rStyle w:val="44"/>
        </w:rPr>
        <w:t xml:space="preserve">value </w:t>
      </w:r>
      <w:r>
        <w:t>=</w:t>
      </w:r>
      <w:r>
        <w:rPr>
          <w:rStyle w:val="44"/>
        </w:rPr>
        <w:t xml:space="preserve"> </w:t>
      </w:r>
      <w:r>
        <w:t>""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urlInput.</w:t>
      </w:r>
      <w:r>
        <w:rPr>
          <w:rStyle w:val="44"/>
        </w:rPr>
        <w:t xml:space="preserve">value </w:t>
      </w:r>
      <w:r>
        <w:t>=</w:t>
      </w:r>
      <w:r>
        <w:rPr>
          <w:rStyle w:val="44"/>
        </w:rPr>
        <w:t xml:space="preserve"> </w:t>
      </w:r>
      <w:r>
        <w:t>""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// Render UI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renderLinks</w:t>
      </w:r>
      <w:r>
        <w:rPr>
          <w:rStyle w:val="44"/>
        </w:rPr>
        <w:t>();</w:t>
      </w:r>
      <w:r>
        <w:rPr>
          <w:rStyle w:val="44"/>
        </w:rPr>
        <w:br w:type="textWrapping"/>
      </w:r>
      <w:r>
        <w:rPr>
          <w:rStyle w:val="44"/>
        </w:rPr>
        <w:t>});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function</w:t>
      </w:r>
      <w:r>
        <w:rPr>
          <w:rStyle w:val="44"/>
        </w:rPr>
        <w:t xml:space="preserve"> </w:t>
      </w:r>
      <w:r>
        <w:t>renderLinks</w:t>
      </w:r>
      <w:r>
        <w:rPr>
          <w:rStyle w:val="44"/>
        </w:rPr>
        <w:t>() {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list.</w:t>
      </w:r>
      <w:r>
        <w:rPr>
          <w:rStyle w:val="44"/>
        </w:rPr>
        <w:t xml:space="preserve">innerHTML </w:t>
      </w:r>
      <w:r>
        <w:t>=</w:t>
      </w:r>
      <w:r>
        <w:rPr>
          <w:rStyle w:val="44"/>
        </w:rPr>
        <w:t xml:space="preserve"> </w:t>
      </w:r>
      <w:r>
        <w:t>""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links.</w:t>
      </w:r>
      <w:r>
        <w:rPr>
          <w:rStyle w:val="44"/>
        </w:rPr>
        <w:t>forEach((</w:t>
      </w:r>
      <w:r>
        <w:t>link</w:t>
      </w:r>
      <w:r>
        <w:rPr>
          <w:rStyle w:val="44"/>
        </w:rPr>
        <w:t>) =&gt; {</w:t>
      </w:r>
      <w:r>
        <w:rPr>
          <w:rStyle w:val="44"/>
        </w:rPr>
        <w:br w:type="textWrapping"/>
      </w:r>
      <w:r>
        <w:rPr>
          <w:rStyle w:val="44"/>
        </w:rPr>
        <w:t xml:space="preserve">    </w:t>
      </w:r>
      <w:r>
        <w:t>list.</w:t>
      </w:r>
      <w:r>
        <w:rPr>
          <w:rStyle w:val="44"/>
        </w:rPr>
        <w:t xml:space="preserve">innerHTML </w:t>
      </w:r>
      <w:r>
        <w:t>+=</w:t>
      </w:r>
      <w:r>
        <w:rPr>
          <w:rStyle w:val="44"/>
        </w:rPr>
        <w:t xml:space="preserve"> </w:t>
      </w:r>
      <w:r>
        <w:t>`</w:t>
      </w:r>
      <w:r>
        <w:rPr>
          <w:rStyle w:val="44"/>
        </w:rPr>
        <w:br w:type="textWrapping"/>
      </w:r>
      <w:r>
        <w:t xml:space="preserve">      &lt;div class="link-item"&gt;</w:t>
      </w:r>
      <w:r>
        <w:rPr>
          <w:rStyle w:val="44"/>
        </w:rPr>
        <w:br w:type="textWrapping"/>
      </w:r>
      <w:r>
        <w:t xml:space="preserve">        &lt;a href="</w:t>
      </w:r>
      <w:r>
        <w:rPr>
          <w:rStyle w:val="44"/>
        </w:rPr>
        <w:t>${</w:t>
      </w:r>
      <w:r>
        <w:t>link.</w:t>
      </w:r>
      <w:r>
        <w:rPr>
          <w:rStyle w:val="44"/>
        </w:rPr>
        <w:t>url}</w:t>
      </w:r>
      <w:r>
        <w:t>" target="_blank"&gt;</w:t>
      </w:r>
      <w:r>
        <w:rPr>
          <w:rStyle w:val="44"/>
        </w:rPr>
        <w:br w:type="textWrapping"/>
      </w:r>
      <w:r>
        <w:t xml:space="preserve">          </w:t>
      </w:r>
      <w:r>
        <w:rPr>
          <w:rStyle w:val="44"/>
        </w:rPr>
        <w:t>${</w:t>
      </w:r>
      <w:r>
        <w:t>link.</w:t>
      </w:r>
      <w:r>
        <w:rPr>
          <w:rStyle w:val="44"/>
        </w:rPr>
        <w:t>title}</w:t>
      </w:r>
      <w:r>
        <w:rPr>
          <w:rStyle w:val="44"/>
        </w:rPr>
        <w:br w:type="textWrapping"/>
      </w:r>
      <w:r>
        <w:t xml:space="preserve">        &lt;/a&gt;</w:t>
      </w:r>
      <w:r>
        <w:rPr>
          <w:rStyle w:val="44"/>
        </w:rPr>
        <w:br w:type="textWrapping"/>
      </w:r>
      <w:r>
        <w:t xml:space="preserve">      &lt;/div&gt;</w:t>
      </w:r>
      <w:r>
        <w:rPr>
          <w:rStyle w:val="44"/>
        </w:rPr>
        <w:br w:type="textWrapping"/>
      </w:r>
      <w:r>
        <w:t xml:space="preserve">    `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t xml:space="preserve">  });</w:t>
      </w:r>
      <w:r>
        <w:rPr>
          <w:rStyle w:val="44"/>
        </w:rPr>
        <w:br w:type="textWrapping"/>
      </w:r>
      <w:r>
        <w:rPr>
          <w:rStyle w:val="44"/>
        </w:rPr>
        <w:t>}</w:t>
      </w:r>
    </w:p>
    <w:p w14:paraId="1AF7B6E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700EF">
      <w:pPr>
        <w:pStyle w:val="2"/>
        <w:keepNext w:val="0"/>
        <w:keepLines w:val="0"/>
        <w:widowControl/>
        <w:suppressLineNumbers w:val="0"/>
      </w:pPr>
      <w:r>
        <w:t xml:space="preserve"> How Validation Works</w:t>
      </w:r>
    </w:p>
    <w:p w14:paraId="52A94B7E">
      <w:pPr>
        <w:pStyle w:val="3"/>
        <w:keepNext w:val="0"/>
        <w:keepLines w:val="0"/>
        <w:widowControl/>
        <w:suppressLineNumbers w:val="0"/>
      </w:pPr>
      <w:r>
        <w:t>🔍 Regex Pattern:</w:t>
      </w:r>
    </w:p>
    <w:p w14:paraId="36485756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^</w:t>
      </w:r>
      <w:r>
        <w:t>https</w:t>
      </w:r>
      <w:r>
        <w:rPr>
          <w:rStyle w:val="44"/>
        </w:rPr>
        <w:t>:\</w:t>
      </w:r>
      <w:r>
        <w:t>/\/.+</w:t>
      </w:r>
    </w:p>
    <w:p w14:paraId="17A5E8CD">
      <w:pPr>
        <w:pStyle w:val="4"/>
        <w:keepNext w:val="0"/>
        <w:keepLines w:val="0"/>
        <w:widowControl/>
        <w:suppressLineNumbers w:val="0"/>
      </w:pPr>
      <w:r>
        <w:t>Meaning:</w:t>
      </w:r>
    </w:p>
    <w:p w14:paraId="5B32E48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^</w:t>
      </w:r>
      <w:r>
        <w:t xml:space="preserve"> → string must start here </w:t>
      </w:r>
    </w:p>
    <w:p w14:paraId="4540FD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https://</w:t>
      </w:r>
      <w:r>
        <w:t xml:space="preserve"> → must include secure protocol </w:t>
      </w:r>
    </w:p>
    <w:p w14:paraId="24D8CF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.+</w:t>
      </w:r>
      <w:r>
        <w:t xml:space="preserve"> → must have at least 1 character after it </w:t>
      </w:r>
    </w:p>
    <w:p w14:paraId="60C5445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546AC">
      <w:pPr>
        <w:pStyle w:val="2"/>
        <w:keepNext w:val="0"/>
        <w:keepLines w:val="0"/>
        <w:widowControl/>
        <w:suppressLineNumbers w:val="0"/>
      </w:pPr>
      <w:r>
        <w:t xml:space="preserve"> Invalid Examples</w:t>
      </w:r>
    </w:p>
    <w:p w14:paraId="5E08CF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http://google.com</w:t>
      </w:r>
      <w:r>
        <w:t xml:space="preserve"> → rejected </w:t>
      </w:r>
    </w:p>
    <w:p w14:paraId="34DD574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google.com</w:t>
      </w:r>
      <w:r>
        <w:t xml:space="preserve"> → rejected </w:t>
      </w:r>
    </w:p>
    <w:p w14:paraId="705A9BB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www.site.com</w:t>
      </w:r>
      <w:r>
        <w:t xml:space="preserve"> → rejected </w:t>
      </w:r>
    </w:p>
    <w:p w14:paraId="5C933DE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6D10E">
      <w:pPr>
        <w:pStyle w:val="2"/>
        <w:keepNext w:val="0"/>
        <w:keepLines w:val="0"/>
        <w:widowControl/>
        <w:suppressLineNumbers w:val="0"/>
      </w:pPr>
      <w:r>
        <w:t xml:space="preserve"> Valid Examples</w:t>
      </w:r>
    </w:p>
    <w:p w14:paraId="2A017CD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https://google.com</w:t>
      </w:r>
      <w:r>
        <w:t xml:space="preserve"> </w:t>
      </w:r>
    </w:p>
    <w:p w14:paraId="761DAC0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https://github.com</w:t>
      </w:r>
      <w:r>
        <w:t xml:space="preserve"> </w:t>
      </w:r>
    </w:p>
    <w:p w14:paraId="5E52B4B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https://myportfolio.com</w:t>
      </w:r>
      <w:r>
        <w:t xml:space="preserve"> </w:t>
      </w:r>
    </w:p>
    <w:p w14:paraId="68547F4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A1846">
      <w:pPr>
        <w:pStyle w:val="2"/>
        <w:keepNext w:val="0"/>
        <w:keepLines w:val="0"/>
        <w:widowControl/>
        <w:suppressLineNumbers w:val="0"/>
      </w:pPr>
      <w:r>
        <w:t>Error Handling Logic</w:t>
      </w:r>
    </w:p>
    <w:p w14:paraId="14DEC3A0">
      <w:pPr>
        <w:pStyle w:val="4"/>
        <w:keepNext w:val="0"/>
        <w:keepLines w:val="0"/>
        <w:widowControl/>
        <w:suppressLineNumbers w:val="0"/>
      </w:pPr>
      <w:r>
        <w:t>If invalid:</w:t>
      </w:r>
    </w:p>
    <w:p w14:paraId="41C6C059">
      <w:pPr>
        <w:pStyle w:val="47"/>
        <w:keepNext w:val="0"/>
        <w:keepLines w:val="0"/>
        <w:widowControl/>
        <w:suppressLineNumbers w:val="0"/>
      </w:pPr>
      <w:r>
        <w:t>errorBox.</w:t>
      </w:r>
      <w:r>
        <w:rPr>
          <w:rStyle w:val="44"/>
        </w:rPr>
        <w:t xml:space="preserve">textContent </w:t>
      </w:r>
      <w:r>
        <w:t>=</w:t>
      </w:r>
      <w:r>
        <w:rPr>
          <w:rStyle w:val="44"/>
        </w:rPr>
        <w:t xml:space="preserve"> </w:t>
      </w:r>
      <w:r>
        <w:t>"Invalid URL!"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t>errorBox.</w:t>
      </w:r>
      <w:r>
        <w:rPr>
          <w:rStyle w:val="44"/>
        </w:rPr>
        <w:t>style</w:t>
      </w:r>
      <w:r>
        <w:t>.</w:t>
      </w:r>
      <w:r>
        <w:rPr>
          <w:rStyle w:val="44"/>
        </w:rPr>
        <w:t xml:space="preserve">display </w:t>
      </w:r>
      <w:r>
        <w:t>=</w:t>
      </w:r>
      <w:r>
        <w:rPr>
          <w:rStyle w:val="44"/>
        </w:rPr>
        <w:t xml:space="preserve"> </w:t>
      </w:r>
      <w:r>
        <w:t>"block"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t>return</w:t>
      </w:r>
      <w:r>
        <w:rPr>
          <w:rStyle w:val="44"/>
        </w:rPr>
        <w:t>;</w:t>
      </w:r>
    </w:p>
    <w:p w14:paraId="4AC679A8">
      <w:pPr>
        <w:pStyle w:val="85"/>
        <w:keepNext w:val="0"/>
        <w:keepLines w:val="0"/>
        <w:widowControl/>
        <w:suppressLineNumbers w:val="0"/>
      </w:pPr>
      <w:r>
        <w:t>Stops execution → prevents wrong data saving.</w:t>
      </w:r>
    </w:p>
    <w:p w14:paraId="4483632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26023">
      <w:pPr>
        <w:pStyle w:val="2"/>
        <w:keepNext w:val="0"/>
        <w:keepLines w:val="0"/>
        <w:widowControl/>
        <w:suppressLineNumbers w:val="0"/>
      </w:pPr>
      <w:r>
        <w:t xml:space="preserve"> What This System Achieves</w:t>
      </w:r>
    </w:p>
    <w:p w14:paraId="274FCC54">
      <w:pPr>
        <w:pStyle w:val="85"/>
        <w:keepNext w:val="0"/>
        <w:keepLines w:val="0"/>
        <w:widowControl/>
        <w:suppressLineNumbers w:val="0"/>
      </w:pPr>
      <w:r>
        <w:t>✔ Prevents broken links</w:t>
      </w:r>
      <w:r>
        <w:br w:type="textWrapping"/>
      </w:r>
      <w:r>
        <w:t>✔ Ensures secure HTTPS URLs</w:t>
      </w:r>
      <w:r>
        <w:br w:type="textWrapping"/>
      </w:r>
      <w:r>
        <w:t>✔ Improves data quality</w:t>
      </w:r>
      <w:r>
        <w:br w:type="textWrapping"/>
      </w:r>
      <w:r>
        <w:t>✔ Gives instant user feedback</w:t>
      </w:r>
      <w:r>
        <w:br w:type="textWrapping"/>
      </w:r>
      <w:r>
        <w:t>✔ Stops invalid objects from entering array</w:t>
      </w:r>
    </w:p>
    <w:p w14:paraId="0062AE0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A57FA">
      <w:pPr>
        <w:pStyle w:val="2"/>
        <w:keepNext w:val="0"/>
        <w:keepLines w:val="0"/>
        <w:widowControl/>
        <w:suppressLineNumbers w:val="0"/>
      </w:pPr>
      <w:r>
        <w:t>Upgrade Idea (Optional)</w:t>
      </w:r>
    </w:p>
    <w:p w14:paraId="1BB54360">
      <w:pPr>
        <w:pStyle w:val="85"/>
        <w:keepNext w:val="0"/>
        <w:keepLines w:val="0"/>
        <w:widowControl/>
        <w:suppressLineNumbers w:val="0"/>
      </w:pPr>
      <w:r>
        <w:t>You can also replace regex with built-in URL API:</w:t>
      </w:r>
    </w:p>
    <w:p w14:paraId="1FC299A3">
      <w:pPr>
        <w:pStyle w:val="47"/>
        <w:keepNext w:val="0"/>
        <w:keepLines w:val="0"/>
        <w:widowControl/>
        <w:suppressLineNumbers w:val="0"/>
      </w:pPr>
      <w:r>
        <w:t>try</w:t>
      </w:r>
      <w:r>
        <w:rPr>
          <w:rStyle w:val="44"/>
        </w:rPr>
        <w:t xml:space="preserve"> {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new</w:t>
      </w:r>
      <w:r>
        <w:rPr>
          <w:rStyle w:val="44"/>
        </w:rPr>
        <w:t xml:space="preserve"> </w:t>
      </w:r>
      <w:r>
        <w:t>URL</w:t>
      </w:r>
      <w:r>
        <w:rPr>
          <w:rStyle w:val="44"/>
        </w:rPr>
        <w:t>(</w:t>
      </w:r>
      <w:r>
        <w:t>url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rPr>
          <w:rStyle w:val="44"/>
        </w:rPr>
        <w:t xml:space="preserve">} </w:t>
      </w:r>
      <w:r>
        <w:t>catch</w:t>
      </w:r>
      <w:r>
        <w:rPr>
          <w:rStyle w:val="44"/>
        </w:rPr>
        <w:t xml:space="preserve"> {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showError</w:t>
      </w:r>
      <w:r>
        <w:rPr>
          <w:rStyle w:val="44"/>
        </w:rPr>
        <w:t>(</w:t>
      </w:r>
      <w:r>
        <w:t>"Invalid URL"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rPr>
          <w:rStyle w:val="44"/>
        </w:rPr>
        <w:t>}</w:t>
      </w:r>
    </w:p>
    <w:p w14:paraId="6E9B644C">
      <w:pPr>
        <w:pStyle w:val="85"/>
        <w:keepNext w:val="0"/>
        <w:keepLines w:val="0"/>
        <w:widowControl/>
        <w:suppressLineNumbers w:val="0"/>
      </w:pPr>
      <w:r>
        <w:t>This is more powerful and modern.</w:t>
      </w:r>
    </w:p>
    <w:p w14:paraId="778254E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B1C07">
      <w:pPr>
        <w:pStyle w:val="85"/>
        <w:keepNext w:val="0"/>
        <w:keepLines w:val="0"/>
        <w:widowControl/>
        <w:suppressLineNumbers w:val="0"/>
      </w:pPr>
      <w:r>
        <w:t>If you want next step, I can help you add:</w:t>
      </w:r>
    </w:p>
    <w:p w14:paraId="1F9E005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🔴 inline validation (live typing error) </w:t>
      </w:r>
    </w:p>
    <w:p w14:paraId="5CD338A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❌ delete button (event delegation) </w:t>
      </w:r>
    </w:p>
    <w:p w14:paraId="054C2E4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💾 localStorage persistence </w:t>
      </w:r>
    </w:p>
    <w:p w14:paraId="19B54CD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🎨 professional Linktree UI design </w:t>
      </w:r>
    </w:p>
    <w:p w14:paraId="4D288692">
      <w:pPr>
        <w:pStyle w:val="249"/>
      </w:pPr>
      <w:r>
        <w:t>窗体顶端</w:t>
      </w:r>
    </w:p>
    <w:p w14:paraId="2F39002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pict>
          <v:shape id="_x0000_i103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56FC6BFD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Dynamic Rendering: Render each saved link as a clickable button in a "Profile Preview" area. Links must open in a new tab.</w:t>
      </w:r>
    </w:p>
    <w:p w14:paraId="492BF667">
      <w:pPr>
        <w:pStyle w:val="250"/>
      </w:pPr>
      <w:r>
        <w:t>窗体底端</w:t>
      </w:r>
    </w:p>
    <w:p w14:paraId="47E0A7E3">
      <w:pPr>
        <w:rPr>
          <w:rFonts w:hint="default"/>
        </w:rPr>
      </w:pPr>
      <w:r>
        <w:rPr>
          <w:rFonts w:hint="default"/>
        </w:rPr>
        <w:t>&lt;!-- Form --&gt;</w:t>
      </w:r>
    </w:p>
    <w:p w14:paraId="3374DFE0">
      <w:pPr>
        <w:rPr>
          <w:rFonts w:hint="default"/>
        </w:rPr>
      </w:pPr>
      <w:r>
        <w:rPr>
          <w:rFonts w:hint="default"/>
        </w:rPr>
        <w:t>&lt;input type="text" id="platform" placeholder="Platform Name" /&gt;</w:t>
      </w:r>
    </w:p>
    <w:p w14:paraId="0D62E2ED">
      <w:pPr>
        <w:rPr>
          <w:rFonts w:hint="default"/>
        </w:rPr>
      </w:pPr>
      <w:r>
        <w:rPr>
          <w:rFonts w:hint="default"/>
        </w:rPr>
        <w:t>&lt;input type="url" id="profileLink" placeholder="https://example.com" /&gt;</w:t>
      </w:r>
    </w:p>
    <w:p w14:paraId="04C845BF">
      <w:pPr>
        <w:rPr>
          <w:rFonts w:hint="default"/>
        </w:rPr>
      </w:pPr>
      <w:r>
        <w:rPr>
          <w:rFonts w:hint="default"/>
        </w:rPr>
        <w:t>&lt;button onclick="saveLink()"&gt;Save Link&lt;/button&gt;</w:t>
      </w:r>
    </w:p>
    <w:p w14:paraId="0BDEBF00">
      <w:pPr>
        <w:rPr>
          <w:rFonts w:hint="default"/>
        </w:rPr>
      </w:pPr>
    </w:p>
    <w:p w14:paraId="462C959F">
      <w:pPr>
        <w:rPr>
          <w:rFonts w:hint="default"/>
        </w:rPr>
      </w:pPr>
      <w:r>
        <w:rPr>
          <w:rFonts w:hint="default"/>
        </w:rPr>
        <w:t>&lt;!-- Profile Preview --&gt;</w:t>
      </w:r>
    </w:p>
    <w:p w14:paraId="48B38847">
      <w:pPr>
        <w:rPr>
          <w:rFonts w:hint="default"/>
        </w:rPr>
      </w:pPr>
      <w:r>
        <w:rPr>
          <w:rFonts w:hint="default"/>
        </w:rPr>
        <w:t>&lt;div id="profilePreview"&gt;&lt;/div&gt;</w:t>
      </w:r>
    </w:p>
    <w:p w14:paraId="7C6A1976">
      <w:pPr>
        <w:rPr>
          <w:rFonts w:hint="default"/>
        </w:rPr>
      </w:pPr>
    </w:p>
    <w:p w14:paraId="027A8448">
      <w:pPr>
        <w:rPr>
          <w:rFonts w:hint="default"/>
        </w:rPr>
      </w:pPr>
      <w:r>
        <w:rPr>
          <w:rFonts w:hint="default"/>
        </w:rPr>
        <w:t>&lt;script&gt;</w:t>
      </w:r>
    </w:p>
    <w:p w14:paraId="14E31D2E">
      <w:pPr>
        <w:rPr>
          <w:rFonts w:hint="default"/>
        </w:rPr>
      </w:pPr>
      <w:r>
        <w:rPr>
          <w:rFonts w:hint="default"/>
        </w:rPr>
        <w:t xml:space="preserve">  const links = [];</w:t>
      </w:r>
    </w:p>
    <w:p w14:paraId="4FD6C0A8">
      <w:pPr>
        <w:rPr>
          <w:rFonts w:hint="default"/>
        </w:rPr>
      </w:pPr>
    </w:p>
    <w:p w14:paraId="51D59D87">
      <w:pPr>
        <w:rPr>
          <w:rFonts w:hint="default"/>
        </w:rPr>
      </w:pPr>
      <w:r>
        <w:rPr>
          <w:rFonts w:hint="default"/>
        </w:rPr>
        <w:t xml:space="preserve">  function saveLink() {</w:t>
      </w:r>
    </w:p>
    <w:p w14:paraId="1584F75A">
      <w:pPr>
        <w:rPr>
          <w:rFonts w:hint="default"/>
        </w:rPr>
      </w:pPr>
      <w:r>
        <w:rPr>
          <w:rFonts w:hint="default"/>
        </w:rPr>
        <w:t xml:space="preserve">    const platform = document.getElementById("platform").value.trim();</w:t>
      </w:r>
    </w:p>
    <w:p w14:paraId="12BA6452">
      <w:pPr>
        <w:rPr>
          <w:rFonts w:hint="default"/>
        </w:rPr>
      </w:pPr>
      <w:r>
        <w:rPr>
          <w:rFonts w:hint="default"/>
        </w:rPr>
        <w:t xml:space="preserve">    const url = document.getElementById("profileLink").value.trim();</w:t>
      </w:r>
    </w:p>
    <w:p w14:paraId="28227B28">
      <w:pPr>
        <w:rPr>
          <w:rFonts w:hint="default"/>
        </w:rPr>
      </w:pPr>
    </w:p>
    <w:p w14:paraId="5B68FBAC">
      <w:pPr>
        <w:rPr>
          <w:rFonts w:hint="default"/>
        </w:rPr>
      </w:pPr>
      <w:r>
        <w:rPr>
          <w:rFonts w:hint="default"/>
        </w:rPr>
        <w:t xml:space="preserve">    if (!platform || !url) {</w:t>
      </w:r>
    </w:p>
    <w:p w14:paraId="3EB66028">
      <w:pPr>
        <w:rPr>
          <w:rFonts w:hint="default"/>
        </w:rPr>
      </w:pPr>
      <w:r>
        <w:rPr>
          <w:rFonts w:hint="default"/>
        </w:rPr>
        <w:t xml:space="preserve">      alert("Please fill in both fields.");</w:t>
      </w:r>
    </w:p>
    <w:p w14:paraId="486AA749">
      <w:pPr>
        <w:rPr>
          <w:rFonts w:hint="default"/>
        </w:rPr>
      </w:pPr>
      <w:r>
        <w:rPr>
          <w:rFonts w:hint="default"/>
        </w:rPr>
        <w:t xml:space="preserve">      return;</w:t>
      </w:r>
    </w:p>
    <w:p w14:paraId="362AB49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D599046">
      <w:pPr>
        <w:rPr>
          <w:rFonts w:hint="default"/>
        </w:rPr>
      </w:pPr>
    </w:p>
    <w:p w14:paraId="4CB23A34">
      <w:pPr>
        <w:rPr>
          <w:rFonts w:hint="default"/>
        </w:rPr>
      </w:pPr>
      <w:r>
        <w:rPr>
          <w:rFonts w:hint="default"/>
        </w:rPr>
        <w:t xml:space="preserve">    // Save link</w:t>
      </w:r>
    </w:p>
    <w:p w14:paraId="61FEBE96">
      <w:pPr>
        <w:rPr>
          <w:rFonts w:hint="default"/>
        </w:rPr>
      </w:pPr>
      <w:r>
        <w:rPr>
          <w:rFonts w:hint="default"/>
        </w:rPr>
        <w:t xml:space="preserve">    links.push({ platform, url });</w:t>
      </w:r>
    </w:p>
    <w:p w14:paraId="74F93E6F">
      <w:pPr>
        <w:rPr>
          <w:rFonts w:hint="default"/>
        </w:rPr>
      </w:pPr>
    </w:p>
    <w:p w14:paraId="658FF6D7">
      <w:pPr>
        <w:rPr>
          <w:rFonts w:hint="default"/>
        </w:rPr>
      </w:pPr>
      <w:r>
        <w:rPr>
          <w:rFonts w:hint="default"/>
        </w:rPr>
        <w:t xml:space="preserve">    // Re-render preview</w:t>
      </w:r>
    </w:p>
    <w:p w14:paraId="75F71D95">
      <w:pPr>
        <w:rPr>
          <w:rFonts w:hint="default"/>
        </w:rPr>
      </w:pPr>
      <w:r>
        <w:rPr>
          <w:rFonts w:hint="default"/>
        </w:rPr>
        <w:t xml:space="preserve">    renderLinks();</w:t>
      </w:r>
    </w:p>
    <w:p w14:paraId="53567C37">
      <w:pPr>
        <w:rPr>
          <w:rFonts w:hint="default"/>
        </w:rPr>
      </w:pPr>
    </w:p>
    <w:p w14:paraId="42FE14CA">
      <w:pPr>
        <w:rPr>
          <w:rFonts w:hint="default"/>
        </w:rPr>
      </w:pPr>
      <w:r>
        <w:rPr>
          <w:rFonts w:hint="default"/>
        </w:rPr>
        <w:t xml:space="preserve">    // Clear inputs</w:t>
      </w:r>
    </w:p>
    <w:p w14:paraId="5EECCA87">
      <w:pPr>
        <w:rPr>
          <w:rFonts w:hint="default"/>
        </w:rPr>
      </w:pPr>
      <w:r>
        <w:rPr>
          <w:rFonts w:hint="default"/>
        </w:rPr>
        <w:t xml:space="preserve">    document.getElementById("platform").value = "";</w:t>
      </w:r>
    </w:p>
    <w:p w14:paraId="10264E2F">
      <w:pPr>
        <w:rPr>
          <w:rFonts w:hint="default"/>
        </w:rPr>
      </w:pPr>
      <w:r>
        <w:rPr>
          <w:rFonts w:hint="default"/>
        </w:rPr>
        <w:t xml:space="preserve">    document.getElementById("profileLink").value = "";</w:t>
      </w:r>
    </w:p>
    <w:p w14:paraId="585E3371">
      <w:pPr>
        <w:rPr>
          <w:rFonts w:hint="default"/>
        </w:rPr>
      </w:pPr>
      <w:r>
        <w:rPr>
          <w:rFonts w:hint="default"/>
        </w:rPr>
        <w:t xml:space="preserve">  }</w:t>
      </w:r>
    </w:p>
    <w:p w14:paraId="5D4939CB">
      <w:pPr>
        <w:rPr>
          <w:rFonts w:hint="default"/>
        </w:rPr>
      </w:pPr>
    </w:p>
    <w:p w14:paraId="681A2C3D">
      <w:pPr>
        <w:rPr>
          <w:rFonts w:hint="default"/>
        </w:rPr>
      </w:pPr>
      <w:r>
        <w:rPr>
          <w:rFonts w:hint="default"/>
        </w:rPr>
        <w:t xml:space="preserve">  function renderLinks() {</w:t>
      </w:r>
    </w:p>
    <w:p w14:paraId="7F66BE0D">
      <w:pPr>
        <w:rPr>
          <w:rFonts w:hint="default"/>
        </w:rPr>
      </w:pPr>
      <w:r>
        <w:rPr>
          <w:rFonts w:hint="default"/>
        </w:rPr>
        <w:t xml:space="preserve">    const preview = document.getElementById("profilePreview");</w:t>
      </w:r>
    </w:p>
    <w:p w14:paraId="63E0F0C1">
      <w:pPr>
        <w:rPr>
          <w:rFonts w:hint="default"/>
        </w:rPr>
      </w:pPr>
    </w:p>
    <w:p w14:paraId="35D525FC">
      <w:pPr>
        <w:rPr>
          <w:rFonts w:hint="default"/>
        </w:rPr>
      </w:pPr>
      <w:r>
        <w:rPr>
          <w:rFonts w:hint="default"/>
        </w:rPr>
        <w:t xml:space="preserve">    // Clear existing buttons</w:t>
      </w:r>
    </w:p>
    <w:p w14:paraId="361B120B">
      <w:pPr>
        <w:rPr>
          <w:rFonts w:hint="default"/>
        </w:rPr>
      </w:pPr>
      <w:r>
        <w:rPr>
          <w:rFonts w:hint="default"/>
        </w:rPr>
        <w:t xml:space="preserve">    preview.innerHTML = "";</w:t>
      </w:r>
    </w:p>
    <w:p w14:paraId="03D2A49A">
      <w:pPr>
        <w:rPr>
          <w:rFonts w:hint="default"/>
        </w:rPr>
      </w:pPr>
    </w:p>
    <w:p w14:paraId="2B2D88B9">
      <w:pPr>
        <w:rPr>
          <w:rFonts w:hint="default"/>
        </w:rPr>
      </w:pPr>
      <w:r>
        <w:rPr>
          <w:rFonts w:hint="default"/>
        </w:rPr>
        <w:t xml:space="preserve">    // Create buttons dynamically</w:t>
      </w:r>
    </w:p>
    <w:p w14:paraId="06F0BC9F">
      <w:pPr>
        <w:rPr>
          <w:rFonts w:hint="default"/>
        </w:rPr>
      </w:pPr>
      <w:r>
        <w:rPr>
          <w:rFonts w:hint="default"/>
        </w:rPr>
        <w:t xml:space="preserve">    links.forEach(link =&gt; {</w:t>
      </w:r>
    </w:p>
    <w:p w14:paraId="20B34A0A">
      <w:pPr>
        <w:rPr>
          <w:rFonts w:hint="default"/>
        </w:rPr>
      </w:pPr>
      <w:r>
        <w:rPr>
          <w:rFonts w:hint="default"/>
        </w:rPr>
        <w:t xml:space="preserve">      const button = document.createElement("a");</w:t>
      </w:r>
    </w:p>
    <w:p w14:paraId="123FEEF9">
      <w:pPr>
        <w:rPr>
          <w:rFonts w:hint="default"/>
        </w:rPr>
      </w:pPr>
    </w:p>
    <w:p w14:paraId="0A06DAE7">
      <w:pPr>
        <w:rPr>
          <w:rFonts w:hint="default"/>
        </w:rPr>
      </w:pPr>
      <w:r>
        <w:rPr>
          <w:rFonts w:hint="default"/>
        </w:rPr>
        <w:t xml:space="preserve">      button.href = link.url;</w:t>
      </w:r>
    </w:p>
    <w:p w14:paraId="571869EC">
      <w:pPr>
        <w:rPr>
          <w:rFonts w:hint="default"/>
        </w:rPr>
      </w:pPr>
      <w:r>
        <w:rPr>
          <w:rFonts w:hint="default"/>
        </w:rPr>
        <w:t xml:space="preserve">      button.target = "_blank"; // Open in new tab</w:t>
      </w:r>
    </w:p>
    <w:p w14:paraId="1506ED84">
      <w:pPr>
        <w:rPr>
          <w:rFonts w:hint="default"/>
        </w:rPr>
      </w:pPr>
      <w:r>
        <w:rPr>
          <w:rFonts w:hint="default"/>
        </w:rPr>
        <w:t xml:space="preserve">      button.rel = "noopener noreferrer";</w:t>
      </w:r>
    </w:p>
    <w:p w14:paraId="77B6C633">
      <w:pPr>
        <w:rPr>
          <w:rFonts w:hint="default"/>
        </w:rPr>
      </w:pPr>
    </w:p>
    <w:p w14:paraId="5E1D3484">
      <w:pPr>
        <w:rPr>
          <w:rFonts w:hint="default"/>
        </w:rPr>
      </w:pPr>
      <w:r>
        <w:rPr>
          <w:rFonts w:hint="default"/>
        </w:rPr>
        <w:t xml:space="preserve">      button.textContent = link.platform;</w:t>
      </w:r>
    </w:p>
    <w:p w14:paraId="5BD84B73">
      <w:pPr>
        <w:rPr>
          <w:rFonts w:hint="default"/>
        </w:rPr>
      </w:pPr>
      <w:r>
        <w:rPr>
          <w:rFonts w:hint="default"/>
        </w:rPr>
        <w:t xml:space="preserve">      button.className = "profile-btn";</w:t>
      </w:r>
    </w:p>
    <w:p w14:paraId="58E80D89">
      <w:pPr>
        <w:rPr>
          <w:rFonts w:hint="default"/>
        </w:rPr>
      </w:pPr>
    </w:p>
    <w:p w14:paraId="41596CBA">
      <w:pPr>
        <w:rPr>
          <w:rFonts w:hint="default"/>
        </w:rPr>
      </w:pPr>
      <w:r>
        <w:rPr>
          <w:rFonts w:hint="default"/>
        </w:rPr>
        <w:t xml:space="preserve">      preview.appendChild(button);</w:t>
      </w:r>
    </w:p>
    <w:p w14:paraId="19C1DC52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55270E3">
      <w:pPr>
        <w:rPr>
          <w:rFonts w:hint="default"/>
        </w:rPr>
      </w:pPr>
      <w:r>
        <w:rPr>
          <w:rFonts w:hint="default"/>
        </w:rPr>
        <w:t xml:space="preserve">  }</w:t>
      </w:r>
    </w:p>
    <w:p w14:paraId="229FCAC1">
      <w:pPr>
        <w:rPr>
          <w:rFonts w:hint="default"/>
        </w:rPr>
      </w:pPr>
      <w:r>
        <w:rPr>
          <w:rFonts w:hint="default"/>
        </w:rPr>
        <w:t>&lt;/script&gt;</w:t>
      </w:r>
    </w:p>
    <w:p w14:paraId="1AD0F430">
      <w:pPr>
        <w:rPr>
          <w:rFonts w:hint="default"/>
        </w:rPr>
      </w:pPr>
    </w:p>
    <w:p w14:paraId="73334A3B">
      <w:pPr>
        <w:rPr>
          <w:rFonts w:hint="default"/>
        </w:rPr>
      </w:pPr>
      <w:r>
        <w:rPr>
          <w:rFonts w:hint="default"/>
        </w:rPr>
        <w:t>&lt;style&gt;</w:t>
      </w:r>
    </w:p>
    <w:p w14:paraId="036E33DA">
      <w:pPr>
        <w:rPr>
          <w:rFonts w:hint="default"/>
        </w:rPr>
      </w:pPr>
      <w:r>
        <w:rPr>
          <w:rFonts w:hint="default"/>
        </w:rPr>
        <w:t xml:space="preserve">  #profilePreview {</w:t>
      </w:r>
    </w:p>
    <w:p w14:paraId="248A9056">
      <w:pPr>
        <w:rPr>
          <w:rFonts w:hint="default"/>
        </w:rPr>
      </w:pPr>
      <w:r>
        <w:rPr>
          <w:rFonts w:hint="default"/>
        </w:rPr>
        <w:t xml:space="preserve">    margin-top: 20px;</w:t>
      </w:r>
    </w:p>
    <w:p w14:paraId="646816F0">
      <w:pPr>
        <w:rPr>
          <w:rFonts w:hint="default"/>
        </w:rPr>
      </w:pPr>
      <w:r>
        <w:rPr>
          <w:rFonts w:hint="default"/>
        </w:rPr>
        <w:t xml:space="preserve">    display: flex;</w:t>
      </w:r>
    </w:p>
    <w:p w14:paraId="7491FEA0">
      <w:pPr>
        <w:rPr>
          <w:rFonts w:hint="default"/>
        </w:rPr>
      </w:pPr>
      <w:r>
        <w:rPr>
          <w:rFonts w:hint="default"/>
        </w:rPr>
        <w:t xml:space="preserve">    gap: 10px;</w:t>
      </w:r>
    </w:p>
    <w:p w14:paraId="14238702">
      <w:pPr>
        <w:rPr>
          <w:rFonts w:hint="default"/>
        </w:rPr>
      </w:pPr>
      <w:r>
        <w:rPr>
          <w:rFonts w:hint="default"/>
        </w:rPr>
        <w:t xml:space="preserve">    flex-wrap: wrap;</w:t>
      </w:r>
    </w:p>
    <w:p w14:paraId="6E845B58">
      <w:pPr>
        <w:rPr>
          <w:rFonts w:hint="default"/>
        </w:rPr>
      </w:pPr>
      <w:r>
        <w:rPr>
          <w:rFonts w:hint="default"/>
        </w:rPr>
        <w:t xml:space="preserve">  }</w:t>
      </w:r>
    </w:p>
    <w:p w14:paraId="63882474">
      <w:pPr>
        <w:rPr>
          <w:rFonts w:hint="default"/>
        </w:rPr>
      </w:pPr>
    </w:p>
    <w:p w14:paraId="4201E1D3">
      <w:pPr>
        <w:rPr>
          <w:rFonts w:hint="default"/>
        </w:rPr>
      </w:pPr>
      <w:r>
        <w:rPr>
          <w:rFonts w:hint="default"/>
        </w:rPr>
        <w:t xml:space="preserve">  .profile-btn {</w:t>
      </w:r>
    </w:p>
    <w:p w14:paraId="43D9C39E">
      <w:pPr>
        <w:rPr>
          <w:rFonts w:hint="default"/>
        </w:rPr>
      </w:pPr>
      <w:r>
        <w:rPr>
          <w:rFonts w:hint="default"/>
        </w:rPr>
        <w:t xml:space="preserve">    padding: 10px 16px;</w:t>
      </w:r>
    </w:p>
    <w:p w14:paraId="5B3A69E9">
      <w:pPr>
        <w:rPr>
          <w:rFonts w:hint="default"/>
        </w:rPr>
      </w:pPr>
      <w:r>
        <w:rPr>
          <w:rFonts w:hint="default"/>
        </w:rPr>
        <w:t xml:space="preserve">    background-color: #4f46e5;</w:t>
      </w:r>
    </w:p>
    <w:p w14:paraId="035F7996">
      <w:pPr>
        <w:rPr>
          <w:rFonts w:hint="default"/>
        </w:rPr>
      </w:pPr>
      <w:r>
        <w:rPr>
          <w:rFonts w:hint="default"/>
        </w:rPr>
        <w:t xml:space="preserve">    color: white;</w:t>
      </w:r>
    </w:p>
    <w:p w14:paraId="07369B79">
      <w:pPr>
        <w:rPr>
          <w:rFonts w:hint="default"/>
        </w:rPr>
      </w:pPr>
      <w:r>
        <w:rPr>
          <w:rFonts w:hint="default"/>
        </w:rPr>
        <w:t xml:space="preserve">    text-decoration: none;</w:t>
      </w:r>
    </w:p>
    <w:p w14:paraId="3EC9A064">
      <w:pPr>
        <w:rPr>
          <w:rFonts w:hint="default"/>
        </w:rPr>
      </w:pPr>
      <w:r>
        <w:rPr>
          <w:rFonts w:hint="default"/>
        </w:rPr>
        <w:t xml:space="preserve">    border-radius: 8px;</w:t>
      </w:r>
    </w:p>
    <w:p w14:paraId="1F9AC2DF">
      <w:pPr>
        <w:rPr>
          <w:rFonts w:hint="default"/>
        </w:rPr>
      </w:pPr>
      <w:r>
        <w:rPr>
          <w:rFonts w:hint="default"/>
        </w:rPr>
        <w:t xml:space="preserve">    font-weight: 500;</w:t>
      </w:r>
    </w:p>
    <w:p w14:paraId="7A2734C4">
      <w:pPr>
        <w:rPr>
          <w:rFonts w:hint="default"/>
        </w:rPr>
      </w:pPr>
      <w:r>
        <w:rPr>
          <w:rFonts w:hint="default"/>
        </w:rPr>
        <w:t xml:space="preserve">    transition: background 0.2s ease;</w:t>
      </w:r>
    </w:p>
    <w:p w14:paraId="7C69D8BC">
      <w:pPr>
        <w:rPr>
          <w:rFonts w:hint="default"/>
        </w:rPr>
      </w:pPr>
      <w:r>
        <w:rPr>
          <w:rFonts w:hint="default"/>
        </w:rPr>
        <w:t xml:space="preserve">  }</w:t>
      </w:r>
    </w:p>
    <w:p w14:paraId="7E305312">
      <w:pPr>
        <w:rPr>
          <w:rFonts w:hint="default"/>
        </w:rPr>
      </w:pPr>
    </w:p>
    <w:p w14:paraId="652D9F72">
      <w:pPr>
        <w:rPr>
          <w:rFonts w:hint="default"/>
        </w:rPr>
      </w:pPr>
      <w:r>
        <w:rPr>
          <w:rFonts w:hint="default"/>
        </w:rPr>
        <w:t xml:space="preserve">  .profile-btn:hover {</w:t>
      </w:r>
    </w:p>
    <w:p w14:paraId="3505D9AD">
      <w:pPr>
        <w:rPr>
          <w:rFonts w:hint="default"/>
        </w:rPr>
      </w:pPr>
      <w:r>
        <w:rPr>
          <w:rFonts w:hint="default"/>
        </w:rPr>
        <w:t xml:space="preserve">    background-color: #3730a3;</w:t>
      </w:r>
    </w:p>
    <w:p w14:paraId="2CA19F90">
      <w:pPr>
        <w:rPr>
          <w:rFonts w:hint="default"/>
        </w:rPr>
      </w:pPr>
      <w:r>
        <w:rPr>
          <w:rFonts w:hint="default"/>
        </w:rPr>
        <w:t xml:space="preserve">  }</w:t>
      </w:r>
    </w:p>
    <w:p w14:paraId="08E94349">
      <w:pPr>
        <w:rPr>
          <w:rFonts w:hint="default"/>
        </w:rPr>
      </w:pPr>
      <w:r>
        <w:rPr>
          <w:rFonts w:hint="default"/>
        </w:rPr>
        <w:t>&lt;/style&gt;</w:t>
      </w:r>
    </w:p>
    <w:p w14:paraId="4771C628">
      <w:pPr>
        <w:rPr>
          <w:rFonts w:hint="default"/>
        </w:rPr>
      </w:pPr>
    </w:p>
    <w:p w14:paraId="7F290727">
      <w:pPr>
        <w:pStyle w:val="85"/>
        <w:keepNext w:val="0"/>
        <w:keepLines w:val="0"/>
        <w:widowControl/>
        <w:suppressLineNumbers w:val="0"/>
      </w:pPr>
      <w:r>
        <w:t>This dynamically:</w:t>
      </w:r>
    </w:p>
    <w:p w14:paraId="14936AD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Saves each link in an array </w:t>
      </w:r>
    </w:p>
    <w:p w14:paraId="2DD391F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Renders them as clickable buttons inside the </w:t>
      </w:r>
      <w:r>
        <w:rPr>
          <w:rStyle w:val="92"/>
        </w:rPr>
        <w:t>Profile Preview</w:t>
      </w:r>
      <w:r>
        <w:t xml:space="preserve"> area </w:t>
      </w:r>
    </w:p>
    <w:p w14:paraId="42D90E7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Opens each link in a new tab using </w:t>
      </w:r>
      <w:r>
        <w:rPr>
          <w:rStyle w:val="44"/>
        </w:rPr>
        <w:t>target="_blank"</w:t>
      </w:r>
      <w:r>
        <w:t xml:space="preserve"> </w:t>
      </w:r>
    </w:p>
    <w:p w14:paraId="71D83CE8">
      <w:pPr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LocalStorage Persistence: Save the entire array to localStorage whenever a link is added or removed. Ensure the list re-loads automatically on page refresh.</w:t>
      </w:r>
    </w:p>
    <w:p w14:paraId="148E97CB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</w:t>
      </w:r>
    </w:p>
    <w:p w14:paraId="40372913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>&lt;!-- Form --&gt;</w:t>
      </w:r>
    </w:p>
    <w:p w14:paraId="07B194AB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>&lt;input type="text" id="platform" placeholder="Platform Name" /&gt;</w:t>
      </w:r>
    </w:p>
    <w:p w14:paraId="07067E85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>&lt;input type="url" id="profileLink" placeholder="https://example.com" /&gt;</w:t>
      </w:r>
    </w:p>
    <w:p w14:paraId="1AF7193A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>&lt;button onclick="saveLink()"&gt;Save Link&lt;/button&gt;</w:t>
      </w:r>
    </w:p>
    <w:p w14:paraId="1D401E1D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47D211F2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>&lt;!-- Profile Preview --&gt;</w:t>
      </w:r>
    </w:p>
    <w:p w14:paraId="4CF8FB70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>&lt;div id="profilePreview"&gt;&lt;/div&gt;</w:t>
      </w:r>
    </w:p>
    <w:p w14:paraId="3D4B4628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35D1CBC9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>&lt;script&gt;</w:t>
      </w:r>
    </w:p>
    <w:p w14:paraId="4A9A6DDC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// Load saved links from localStorage</w:t>
      </w:r>
    </w:p>
    <w:p w14:paraId="1951BDD5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let links = JSON.parse(localStorage.getItem("profileLinks")) || [];</w:t>
      </w:r>
    </w:p>
    <w:p w14:paraId="40FBC9B3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1609884E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// Render links immediately on page load</w:t>
      </w:r>
    </w:p>
    <w:p w14:paraId="6A4224E9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renderLinks();</w:t>
      </w:r>
    </w:p>
    <w:p w14:paraId="3C98D3A0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05C3FB4F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function saveLink() {</w:t>
      </w:r>
    </w:p>
    <w:p w14:paraId="23A7365E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const platform = document.getElementById("platform").value.trim();</w:t>
      </w:r>
    </w:p>
    <w:p w14:paraId="5133CCB4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const url = document.getElementById("profileLink").value.trim();</w:t>
      </w:r>
    </w:p>
    <w:p w14:paraId="65C6109E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6B97AC53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if (!platform || !url) {</w:t>
      </w:r>
    </w:p>
    <w:p w14:paraId="2E44BAEB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alert("Please fill in both fields.");</w:t>
      </w:r>
    </w:p>
    <w:p w14:paraId="035484DD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return;</w:t>
      </w:r>
    </w:p>
    <w:p w14:paraId="312FA245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}</w:t>
      </w:r>
    </w:p>
    <w:p w14:paraId="265DBCE6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1D5EDCEA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// Add new link</w:t>
      </w:r>
    </w:p>
    <w:p w14:paraId="20FB1B98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links.push({ platform, url });</w:t>
      </w:r>
    </w:p>
    <w:p w14:paraId="2AB51D37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67442EDE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// Save to localStorage</w:t>
      </w:r>
    </w:p>
    <w:p w14:paraId="53DC9AC3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updateLocalStorage();</w:t>
      </w:r>
    </w:p>
    <w:p w14:paraId="1CAC9236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5D434599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// Re-render preview</w:t>
      </w:r>
    </w:p>
    <w:p w14:paraId="14B7187F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renderLinks();</w:t>
      </w:r>
    </w:p>
    <w:p w14:paraId="4FF560A6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4191432F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// Clear inputs</w:t>
      </w:r>
    </w:p>
    <w:p w14:paraId="058A3D6E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document.getElementById("platform").value = "";</w:t>
      </w:r>
    </w:p>
    <w:p w14:paraId="2C8FFAD4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document.getElementById("profileLink").value = "";</w:t>
      </w:r>
    </w:p>
    <w:p w14:paraId="44C157FB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}</w:t>
      </w:r>
    </w:p>
    <w:p w14:paraId="586050FD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250488FB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function removeLink(index) {</w:t>
      </w:r>
    </w:p>
    <w:p w14:paraId="023996D5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// Remove selected link</w:t>
      </w:r>
    </w:p>
    <w:p w14:paraId="4353FA08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links.splice(index, 1);</w:t>
      </w:r>
    </w:p>
    <w:p w14:paraId="0573E528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06153FB4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// Save updated array</w:t>
      </w:r>
    </w:p>
    <w:p w14:paraId="6642ABDD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updateLocalStorage();</w:t>
      </w:r>
    </w:p>
    <w:p w14:paraId="48E645B1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431A0F82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// Re-render UI</w:t>
      </w:r>
    </w:p>
    <w:p w14:paraId="06F32DFF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renderLinks();</w:t>
      </w:r>
    </w:p>
    <w:p w14:paraId="70070FB8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}</w:t>
      </w:r>
    </w:p>
    <w:p w14:paraId="43AF3F1F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08F51D7D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function updateLocalStorage() {</w:t>
      </w:r>
    </w:p>
    <w:p w14:paraId="20868096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localStorage.setItem("profileLinks", JSON.stringify(links));</w:t>
      </w:r>
    </w:p>
    <w:p w14:paraId="591A1E4D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}</w:t>
      </w:r>
    </w:p>
    <w:p w14:paraId="2F58C218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3796D40A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function renderLinks() {</w:t>
      </w:r>
    </w:p>
    <w:p w14:paraId="126CBF56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const preview = document.getElementById("profilePreview");</w:t>
      </w:r>
    </w:p>
    <w:p w14:paraId="40843787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3D7F0A36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// Clear existing content</w:t>
      </w:r>
    </w:p>
    <w:p w14:paraId="1B8608FF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preview.innerHTML = "";</w:t>
      </w:r>
    </w:p>
    <w:p w14:paraId="7C0D096D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0B0B9236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// Render all saved links</w:t>
      </w:r>
    </w:p>
    <w:p w14:paraId="3108E2CA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links.forEach((link, index) =&gt; {</w:t>
      </w:r>
    </w:p>
    <w:p w14:paraId="35706F46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const container = document.createElement("div");</w:t>
      </w:r>
    </w:p>
    <w:p w14:paraId="5E16A5F7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container.className = "link-card";</w:t>
      </w:r>
    </w:p>
    <w:p w14:paraId="442C580D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0C8FBD0C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// Clickable button</w:t>
      </w:r>
    </w:p>
    <w:p w14:paraId="4272D0F0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const button = document.createElement("a");</w:t>
      </w:r>
    </w:p>
    <w:p w14:paraId="0273509B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button.href = link.url;</w:t>
      </w:r>
    </w:p>
    <w:p w14:paraId="465AD589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button.target = "_blank";</w:t>
      </w:r>
    </w:p>
    <w:p w14:paraId="50B51DD5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button.rel = "noopener noreferrer";</w:t>
      </w:r>
    </w:p>
    <w:p w14:paraId="015D14A7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button.textContent = link.platform;</w:t>
      </w:r>
    </w:p>
    <w:p w14:paraId="4CDA5372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button.className = "profile-btn";</w:t>
      </w:r>
    </w:p>
    <w:p w14:paraId="5FF2D995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26973042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// Remove button</w:t>
      </w:r>
    </w:p>
    <w:p w14:paraId="5988BD98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const removeBtn = document.createElement("button");</w:t>
      </w:r>
    </w:p>
    <w:p w14:paraId="7F2F09A2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removeBtn.textContent = "✕";</w:t>
      </w:r>
    </w:p>
    <w:p w14:paraId="159826F6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removeBtn.className = "remove-btn";</w:t>
      </w:r>
    </w:p>
    <w:p w14:paraId="019BB062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removeBtn.onclick = () =&gt; removeLink(index);</w:t>
      </w:r>
    </w:p>
    <w:p w14:paraId="7D8332E4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73BF1741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container.appendChild(button);</w:t>
      </w:r>
    </w:p>
    <w:p w14:paraId="35620D1F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container.appendChild(removeBtn);</w:t>
      </w:r>
    </w:p>
    <w:p w14:paraId="38800552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1A625C6D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  preview.appendChild(container);</w:t>
      </w:r>
    </w:p>
    <w:p w14:paraId="306BE1EE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});</w:t>
      </w:r>
    </w:p>
    <w:p w14:paraId="467EC5A5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}</w:t>
      </w:r>
    </w:p>
    <w:p w14:paraId="7F4CF266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>&lt;/script&gt;</w:t>
      </w:r>
    </w:p>
    <w:p w14:paraId="3AE0B4C8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366A8C53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>&lt;style&gt;</w:t>
      </w:r>
    </w:p>
    <w:p w14:paraId="49949794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#profilePreview {</w:t>
      </w:r>
    </w:p>
    <w:p w14:paraId="01B33DDF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margin-top: 20px;</w:t>
      </w:r>
    </w:p>
    <w:p w14:paraId="34641276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display: flex;</w:t>
      </w:r>
    </w:p>
    <w:p w14:paraId="707602D0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flex-wrap: wrap;</w:t>
      </w:r>
    </w:p>
    <w:p w14:paraId="739834EF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gap: 12px;</w:t>
      </w:r>
    </w:p>
    <w:p w14:paraId="21D1BC41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}</w:t>
      </w:r>
    </w:p>
    <w:p w14:paraId="681C4C2F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56E40611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.link-card {</w:t>
      </w:r>
    </w:p>
    <w:p w14:paraId="6F6F14EC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display: flex;</w:t>
      </w:r>
    </w:p>
    <w:p w14:paraId="2501735B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align-items: center;</w:t>
      </w:r>
    </w:p>
    <w:p w14:paraId="50F75052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gap: 6px;</w:t>
      </w:r>
    </w:p>
    <w:p w14:paraId="1993C118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}</w:t>
      </w:r>
    </w:p>
    <w:p w14:paraId="670BEDEA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3648890A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.profile-btn {</w:t>
      </w:r>
    </w:p>
    <w:p w14:paraId="76D34731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padding: 10px 16px;</w:t>
      </w:r>
    </w:p>
    <w:p w14:paraId="78C40428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background-color: #4f46e5;</w:t>
      </w:r>
    </w:p>
    <w:p w14:paraId="07E35C03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color: white;</w:t>
      </w:r>
    </w:p>
    <w:p w14:paraId="35690AC8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text-decoration: none;</w:t>
      </w:r>
    </w:p>
    <w:p w14:paraId="74833079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border-radius: 8px;</w:t>
      </w:r>
    </w:p>
    <w:p w14:paraId="78874353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font-weight: 500;</w:t>
      </w:r>
    </w:p>
    <w:p w14:paraId="17DCCA9D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transition: background 0.2s ease;</w:t>
      </w:r>
    </w:p>
    <w:p w14:paraId="72FDD44C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}</w:t>
      </w:r>
    </w:p>
    <w:p w14:paraId="0DBA15CB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09560E77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.profile-btn:hover {</w:t>
      </w:r>
    </w:p>
    <w:p w14:paraId="73616FAD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background-color: #3730a3;</w:t>
      </w:r>
    </w:p>
    <w:p w14:paraId="363DC42A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}</w:t>
      </w:r>
    </w:p>
    <w:p w14:paraId="35E230B3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1E646AC6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.remove-btn {</w:t>
      </w:r>
    </w:p>
    <w:p w14:paraId="2D3FF24F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border: none;</w:t>
      </w:r>
    </w:p>
    <w:p w14:paraId="66816DC3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background: #ef4444;</w:t>
      </w:r>
    </w:p>
    <w:p w14:paraId="41FC5EAF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color: white;</w:t>
      </w:r>
    </w:p>
    <w:p w14:paraId="57D4DF22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padding: 8px 10px;</w:t>
      </w:r>
    </w:p>
    <w:p w14:paraId="33CC4FA9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border-radius: 6px;</w:t>
      </w:r>
    </w:p>
    <w:p w14:paraId="6E0A5E9E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cursor: pointer;</w:t>
      </w:r>
    </w:p>
    <w:p w14:paraId="29ACBBD5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font-weight: bold;</w:t>
      </w:r>
    </w:p>
    <w:p w14:paraId="5B060D6E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}</w:t>
      </w:r>
    </w:p>
    <w:p w14:paraId="486E2784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384E4B8E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.remove-btn:hover {</w:t>
      </w:r>
    </w:p>
    <w:p w14:paraId="31F6738F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  background: #dc2626;</w:t>
      </w:r>
    </w:p>
    <w:p w14:paraId="7A3276AC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 xml:space="preserve">  }</w:t>
      </w:r>
    </w:p>
    <w:p w14:paraId="0C6D7BF3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  <w:r>
        <w:rPr>
          <w:rFonts w:hint="default" w:eastAsia="SimSun" w:cs="Times New Roman"/>
          <w:sz w:val="28"/>
          <w:szCs w:val="28"/>
          <w:lang w:val="en-US"/>
        </w:rPr>
        <w:t>&lt;/style&gt;</w:t>
      </w:r>
    </w:p>
    <w:p w14:paraId="07AC122D">
      <w:pPr>
        <w:numPr>
          <w:numId w:val="0"/>
        </w:numPr>
        <w:rPr>
          <w:rFonts w:hint="default" w:eastAsia="SimSun" w:cs="Times New Roman"/>
          <w:sz w:val="28"/>
          <w:szCs w:val="28"/>
          <w:lang w:val="en-US"/>
        </w:rPr>
      </w:pPr>
    </w:p>
    <w:p w14:paraId="151BFB92">
      <w:pPr>
        <w:pStyle w:val="85"/>
        <w:keepNext w:val="0"/>
        <w:keepLines w:val="0"/>
        <w:widowControl/>
        <w:suppressLineNumbers w:val="0"/>
      </w:pPr>
      <w:r>
        <w:t>This version now:</w:t>
      </w:r>
    </w:p>
    <w:p w14:paraId="725548C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Saves the full </w:t>
      </w:r>
      <w:r>
        <w:rPr>
          <w:rStyle w:val="44"/>
        </w:rPr>
        <w:t>links</w:t>
      </w:r>
      <w:r>
        <w:t xml:space="preserve"> array into </w:t>
      </w:r>
      <w:r>
        <w:rPr>
          <w:rStyle w:val="44"/>
        </w:rPr>
        <w:t>localStorage</w:t>
      </w:r>
      <w:r>
        <w:t xml:space="preserve"> </w:t>
      </w:r>
    </w:p>
    <w:p w14:paraId="52F598D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Automatically reloads saved links after page refresh </w:t>
      </w:r>
    </w:p>
    <w:p w14:paraId="0AAE391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Supports removing links </w:t>
      </w:r>
    </w:p>
    <w:p w14:paraId="404ADF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Updates </w:t>
      </w:r>
      <w:r>
        <w:rPr>
          <w:rStyle w:val="44"/>
        </w:rPr>
        <w:t>localStorage</w:t>
      </w:r>
      <w:r>
        <w:t xml:space="preserve"> whenever links are added or removed </w:t>
      </w:r>
    </w:p>
    <w:p w14:paraId="03940158">
      <w:pPr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Delete Action: Add a "Remove" button to each link. Clicking it must instantly update the UI and delete that specific entry from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storage</w:t>
      </w:r>
    </w:p>
    <w:p w14:paraId="45F649F4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71AD1DEE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&lt;!-- Form --&gt;</w:t>
      </w:r>
    </w:p>
    <w:p w14:paraId="60BBABF9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&lt;input type="text" id="platform" placeholder="Platform Name" /&gt;</w:t>
      </w:r>
    </w:p>
    <w:p w14:paraId="3BB9FC17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&lt;input type="url" id="profileLink" placeholder="https://example.com" /&gt;</w:t>
      </w:r>
    </w:p>
    <w:p w14:paraId="0693C5C7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&lt;button onclick="saveLink()"&gt;Save Link&lt;/button&gt;</w:t>
      </w:r>
    </w:p>
    <w:p w14:paraId="27DEB7EA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5001AC66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&lt;!-- Profile Preview --&gt;</w:t>
      </w:r>
    </w:p>
    <w:p w14:paraId="3E3F0037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&lt;div id="profilePreview"&gt;&lt;/div&gt;</w:t>
      </w:r>
    </w:p>
    <w:p w14:paraId="6DA787AA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5E1403F0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&lt;script&gt;</w:t>
      </w:r>
    </w:p>
    <w:p w14:paraId="6C8E724B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// Load saved links from localStorage</w:t>
      </w:r>
    </w:p>
    <w:p w14:paraId="2B8F8216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let links = JSON.parse(localStorage.getItem("profileLinks")) || [];</w:t>
      </w:r>
    </w:p>
    <w:p w14:paraId="669D19CA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79C6F19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// Render saved links on page load</w:t>
      </w:r>
    </w:p>
    <w:p w14:paraId="1C412141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renderLinks();</w:t>
      </w:r>
    </w:p>
    <w:p w14:paraId="5AA3F1A0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0452DEEE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function saveLink() {</w:t>
      </w:r>
    </w:p>
    <w:p w14:paraId="77BF65B6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const platform = document.getElementById("platform").value.trim();</w:t>
      </w:r>
    </w:p>
    <w:p w14:paraId="630FD4F2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const url = document.getElementById("profileLink").value.trim();</w:t>
      </w:r>
    </w:p>
    <w:p w14:paraId="4D952BFA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3C9C1CF6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if (!platform || !url) {</w:t>
      </w:r>
    </w:p>
    <w:p w14:paraId="1FBE7C9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alert("Please fill in both fields.");</w:t>
      </w:r>
    </w:p>
    <w:p w14:paraId="6882522A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return;</w:t>
      </w:r>
    </w:p>
    <w:p w14:paraId="49D2A66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}</w:t>
      </w:r>
    </w:p>
    <w:p w14:paraId="7B2A137D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2D0D79C9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// Add link to array</w:t>
      </w:r>
    </w:p>
    <w:p w14:paraId="70AD32CD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links.push({ platform, url });</w:t>
      </w:r>
    </w:p>
    <w:p w14:paraId="2B2D4A0A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53114212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// Save updated array to localStorage</w:t>
      </w:r>
    </w:p>
    <w:p w14:paraId="1C952416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updateStorage();</w:t>
      </w:r>
    </w:p>
    <w:p w14:paraId="12BCB68D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083C8D8A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// Refresh UI</w:t>
      </w:r>
    </w:p>
    <w:p w14:paraId="72162575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renderLinks();</w:t>
      </w:r>
    </w:p>
    <w:p w14:paraId="4860E73B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2AF317B4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// Clear inputs</w:t>
      </w:r>
    </w:p>
    <w:p w14:paraId="00380975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document.getElementById("platform").value = "";</w:t>
      </w:r>
    </w:p>
    <w:p w14:paraId="5F2C99B3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document.getElementById("profileLink").value = "";</w:t>
      </w:r>
    </w:p>
    <w:p w14:paraId="22A8DB95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}</w:t>
      </w:r>
    </w:p>
    <w:p w14:paraId="39A07F95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27EA61CC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function removeLink(index) {</w:t>
      </w:r>
    </w:p>
    <w:p w14:paraId="798B103C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// Remove selected item</w:t>
      </w:r>
    </w:p>
    <w:p w14:paraId="6DACA0E1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links.splice(index, 1);</w:t>
      </w:r>
    </w:p>
    <w:p w14:paraId="57D1CF83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343D89FF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// Update localStorage</w:t>
      </w:r>
    </w:p>
    <w:p w14:paraId="269DD184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updateStorage();</w:t>
      </w:r>
    </w:p>
    <w:p w14:paraId="39FF260D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6C35ADFC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// Instantly refresh UI</w:t>
      </w:r>
    </w:p>
    <w:p w14:paraId="2EDC434F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renderLinks();</w:t>
      </w:r>
    </w:p>
    <w:p w14:paraId="0465F480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}</w:t>
      </w:r>
    </w:p>
    <w:p w14:paraId="49F07B0E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6F52C165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function updateStorage() {</w:t>
      </w:r>
    </w:p>
    <w:p w14:paraId="17F833E1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localStorage.setItem("profileLinks", JSON.stringify(links));</w:t>
      </w:r>
    </w:p>
    <w:p w14:paraId="5B6B0A60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}</w:t>
      </w:r>
    </w:p>
    <w:p w14:paraId="1D636156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4565407B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function renderLinks() {</w:t>
      </w:r>
    </w:p>
    <w:p w14:paraId="13E69FBE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const preview = document.getElementById("profilePreview");</w:t>
      </w:r>
    </w:p>
    <w:p w14:paraId="786E7AE2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66B95D0C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// Clear existing UI</w:t>
      </w:r>
    </w:p>
    <w:p w14:paraId="2FF5F1B5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preview.innerHTML = "";</w:t>
      </w:r>
    </w:p>
    <w:p w14:paraId="19A91A20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69FC3E36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links.forEach((link, index) =&gt; {</w:t>
      </w:r>
    </w:p>
    <w:p w14:paraId="2A4708A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// Wrapper</w:t>
      </w:r>
    </w:p>
    <w:p w14:paraId="36FE00EC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const card = document.createElement("div");</w:t>
      </w:r>
    </w:p>
    <w:p w14:paraId="27CDC56A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card.className = "link-card";</w:t>
      </w:r>
    </w:p>
    <w:p w14:paraId="0FAD3F5D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03D863E2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// Profile button</w:t>
      </w:r>
    </w:p>
    <w:p w14:paraId="356C85B6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const profileBtn = document.createElement("a");</w:t>
      </w:r>
    </w:p>
    <w:p w14:paraId="3675D76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profileBtn.href = link.url;</w:t>
      </w:r>
    </w:p>
    <w:p w14:paraId="177E5B6F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profileBtn.target = "_blank";</w:t>
      </w:r>
    </w:p>
    <w:p w14:paraId="2AB7312F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profileBtn.rel = "noopener noreferrer";</w:t>
      </w:r>
    </w:p>
    <w:p w14:paraId="4BF8D3C0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profileBtn.textContent = link.platform;</w:t>
      </w:r>
    </w:p>
    <w:p w14:paraId="17A811ED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profileBtn.className = "profile-btn";</w:t>
      </w:r>
    </w:p>
    <w:p w14:paraId="0CD1FCBC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59978117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// Remove button</w:t>
      </w:r>
    </w:p>
    <w:p w14:paraId="7244BE01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const removeBtn = document.createElement("button");</w:t>
      </w:r>
    </w:p>
    <w:p w14:paraId="3880B06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removeBtn.textContent = "Remove";</w:t>
      </w:r>
    </w:p>
    <w:p w14:paraId="5FAF3554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removeBtn.className = "remove-btn";</w:t>
      </w:r>
    </w:p>
    <w:p w14:paraId="442F7A57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3BA6AE11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// Delete action</w:t>
      </w:r>
    </w:p>
    <w:p w14:paraId="1D7F9AFA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removeBtn.addEventListener("click", () =&gt; {</w:t>
      </w:r>
    </w:p>
    <w:p w14:paraId="3E96B48B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  removeLink(index);</w:t>
      </w:r>
    </w:p>
    <w:p w14:paraId="14EF5F64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});</w:t>
      </w:r>
    </w:p>
    <w:p w14:paraId="4E794FC7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6B3BC929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// Append elements</w:t>
      </w:r>
    </w:p>
    <w:p w14:paraId="65214C46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card.appendChild(profileBtn);</w:t>
      </w:r>
    </w:p>
    <w:p w14:paraId="22630A2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card.appendChild(removeBtn);</w:t>
      </w:r>
    </w:p>
    <w:p w14:paraId="3AE55A0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799F5C0F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preview.appendChild(card);</w:t>
      </w:r>
    </w:p>
    <w:p w14:paraId="2EF6C1D9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});</w:t>
      </w:r>
    </w:p>
    <w:p w14:paraId="16B19EB4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}</w:t>
      </w:r>
    </w:p>
    <w:p w14:paraId="18745521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&lt;/script&gt;</w:t>
      </w:r>
    </w:p>
    <w:p w14:paraId="47F55B17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798A7917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&lt;style&gt;</w:t>
      </w:r>
    </w:p>
    <w:p w14:paraId="3E801A9F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body {</w:t>
      </w:r>
    </w:p>
    <w:p w14:paraId="27F1EFA7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font-family: Arial, sans-serif;</w:t>
      </w:r>
    </w:p>
    <w:p w14:paraId="30A80615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padding: 20px;</w:t>
      </w:r>
    </w:p>
    <w:p w14:paraId="73F98BA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}</w:t>
      </w:r>
    </w:p>
    <w:p w14:paraId="08E86DF3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6F94D50E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input {</w:t>
      </w:r>
    </w:p>
    <w:p w14:paraId="7AC0CE34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padding: 10px;</w:t>
      </w:r>
    </w:p>
    <w:p w14:paraId="0CAECDF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margin-right: 8px;</w:t>
      </w:r>
    </w:p>
    <w:p w14:paraId="7F50F0D9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margin-bottom: 10px;</w:t>
      </w:r>
    </w:p>
    <w:p w14:paraId="378F1519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border: 1px solid #ccc;</w:t>
      </w:r>
    </w:p>
    <w:p w14:paraId="1767E24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border-radius: 6px;</w:t>
      </w:r>
    </w:p>
    <w:p w14:paraId="33F0B492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}</w:t>
      </w:r>
    </w:p>
    <w:p w14:paraId="2A51A461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462B4AAE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button {</w:t>
      </w:r>
    </w:p>
    <w:p w14:paraId="7CD533A5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padding: 10px 14px;</w:t>
      </w:r>
    </w:p>
    <w:p w14:paraId="2CB88D04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border: none;</w:t>
      </w:r>
    </w:p>
    <w:p w14:paraId="0752A8C2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border-radius: 6px;</w:t>
      </w:r>
    </w:p>
    <w:p w14:paraId="7D89405B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cursor: pointer;</w:t>
      </w:r>
    </w:p>
    <w:p w14:paraId="77E9E15B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}</w:t>
      </w:r>
    </w:p>
    <w:p w14:paraId="3E9AEDB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51CAFEDD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#profilePreview {</w:t>
      </w:r>
    </w:p>
    <w:p w14:paraId="22EA0EBC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margin-top: 20px;</w:t>
      </w:r>
    </w:p>
    <w:p w14:paraId="1DA3B800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display: flex;</w:t>
      </w:r>
    </w:p>
    <w:p w14:paraId="48B9780A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flex-wrap: wrap;</w:t>
      </w:r>
    </w:p>
    <w:p w14:paraId="0E36F1C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gap: 12px;</w:t>
      </w:r>
    </w:p>
    <w:p w14:paraId="6900DCC7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}</w:t>
      </w:r>
    </w:p>
    <w:p w14:paraId="6EF51B9B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66B5E31E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.link-card {</w:t>
      </w:r>
    </w:p>
    <w:p w14:paraId="6C885BF4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display: flex;</w:t>
      </w:r>
    </w:p>
    <w:p w14:paraId="3FC178FD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align-items: center;</w:t>
      </w:r>
    </w:p>
    <w:p w14:paraId="34CE4D4C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gap: 8px;</w:t>
      </w:r>
    </w:p>
    <w:p w14:paraId="06B4E3A2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background: #f3f4f6;</w:t>
      </w:r>
    </w:p>
    <w:p w14:paraId="63C0A8E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padding: 8px;</w:t>
      </w:r>
    </w:p>
    <w:p w14:paraId="4D5121F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border-radius: 10px;</w:t>
      </w:r>
    </w:p>
    <w:p w14:paraId="423D27FC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}</w:t>
      </w:r>
    </w:p>
    <w:p w14:paraId="7A051E2A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34E58E6D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.profile-btn {</w:t>
      </w:r>
    </w:p>
    <w:p w14:paraId="6DE5E81A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background: #4f46e5;</w:t>
      </w:r>
    </w:p>
    <w:p w14:paraId="2BE35419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color: white;</w:t>
      </w:r>
    </w:p>
    <w:p w14:paraId="67DD84E1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text-decoration: none;</w:t>
      </w:r>
    </w:p>
    <w:p w14:paraId="3F1F8D59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padding: 10px 14px;</w:t>
      </w:r>
    </w:p>
    <w:p w14:paraId="22450410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border-radius: 8px;</w:t>
      </w:r>
    </w:p>
    <w:p w14:paraId="1264371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transition: background 0.2s ease;</w:t>
      </w:r>
    </w:p>
    <w:p w14:paraId="0419F8D0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}</w:t>
      </w:r>
    </w:p>
    <w:p w14:paraId="4902A023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2698FFAF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.profile-btn:hover {</w:t>
      </w:r>
    </w:p>
    <w:p w14:paraId="19048619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background: #3730a3;</w:t>
      </w:r>
    </w:p>
    <w:p w14:paraId="42D8C834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}</w:t>
      </w:r>
    </w:p>
    <w:p w14:paraId="6141100D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456050C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.remove-btn {</w:t>
      </w:r>
    </w:p>
    <w:p w14:paraId="509DF8BE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background: #ef4444;</w:t>
      </w:r>
    </w:p>
    <w:p w14:paraId="15B16E2E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color: white;</w:t>
      </w:r>
    </w:p>
    <w:p w14:paraId="5104C9DD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}</w:t>
      </w:r>
    </w:p>
    <w:p w14:paraId="55E1BC3C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12B68FC8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.remove-btn:hover {</w:t>
      </w:r>
    </w:p>
    <w:p w14:paraId="71243A7E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background: #dc2626;</w:t>
      </w:r>
    </w:p>
    <w:p w14:paraId="7D1867AA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}</w:t>
      </w:r>
    </w:p>
    <w:p w14:paraId="5D895FFE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&lt;/style&gt;</w:t>
      </w:r>
    </w:p>
    <w:p w14:paraId="5A515470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4DB08D73">
      <w:pPr>
        <w:pStyle w:val="85"/>
        <w:keepNext w:val="0"/>
        <w:keepLines w:val="0"/>
        <w:widowControl/>
        <w:suppressLineNumbers w:val="0"/>
      </w:pPr>
      <w:r>
        <w:t>This implementation now includes:</w:t>
      </w:r>
    </w:p>
    <w:p w14:paraId="1EEAC0E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 dedicated </w:t>
      </w:r>
      <w:r>
        <w:rPr>
          <w:rStyle w:val="92"/>
        </w:rPr>
        <w:t>Remove</w:t>
      </w:r>
      <w:r>
        <w:t xml:space="preserve"> button for every saved link </w:t>
      </w:r>
    </w:p>
    <w:p w14:paraId="7BD2702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Instant UI updates after deletion </w:t>
      </w:r>
    </w:p>
    <w:p w14:paraId="7FD79F2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Automatic removal from </w:t>
      </w:r>
      <w:r>
        <w:rPr>
          <w:rStyle w:val="44"/>
        </w:rPr>
        <w:t>localStorage</w:t>
      </w:r>
      <w:r>
        <w:t xml:space="preserve"> </w:t>
      </w:r>
    </w:p>
    <w:p w14:paraId="29F17B4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Persistent data after page refresh</w:t>
      </w:r>
    </w:p>
    <w:p w14:paraId="42066D44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CC6BB"/>
    <w:multiLevelType w:val="multilevel"/>
    <w:tmpl w:val="80BCC6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AE520B"/>
    <w:multiLevelType w:val="multilevel"/>
    <w:tmpl w:val="93AE52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ACA4FE"/>
    <w:multiLevelType w:val="multilevel"/>
    <w:tmpl w:val="B3ACA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7D3BA96"/>
    <w:multiLevelType w:val="singleLevel"/>
    <w:tmpl w:val="E7D3BA96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E7F3ADCD"/>
    <w:multiLevelType w:val="multilevel"/>
    <w:tmpl w:val="E7F3AD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90D3218"/>
    <w:multiLevelType w:val="multilevel"/>
    <w:tmpl w:val="E90D32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24B6940"/>
    <w:multiLevelType w:val="multilevel"/>
    <w:tmpl w:val="F24B6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8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9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0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1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2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3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4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5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6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7">
    <w:nsid w:val="0383D1C2"/>
    <w:multiLevelType w:val="multilevel"/>
    <w:tmpl w:val="0383D1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59C4B01"/>
    <w:multiLevelType w:val="multilevel"/>
    <w:tmpl w:val="559C4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74DB800"/>
    <w:multiLevelType w:val="multilevel"/>
    <w:tmpl w:val="674DB8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C1FE094"/>
    <w:multiLevelType w:val="multilevel"/>
    <w:tmpl w:val="6C1FE0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14"/>
  </w:num>
  <w:num w:numId="3">
    <w:abstractNumId w:val="13"/>
  </w:num>
  <w:num w:numId="4">
    <w:abstractNumId w:val="12"/>
  </w:num>
  <w:num w:numId="5">
    <w:abstractNumId w:val="11"/>
  </w:num>
  <w:num w:numId="6">
    <w:abstractNumId w:val="15"/>
  </w:num>
  <w:num w:numId="7">
    <w:abstractNumId w:val="10"/>
  </w:num>
  <w:num w:numId="8">
    <w:abstractNumId w:val="9"/>
  </w:num>
  <w:num w:numId="9">
    <w:abstractNumId w:val="8"/>
  </w:num>
  <w:num w:numId="10">
    <w:abstractNumId w:val="7"/>
  </w:num>
  <w:num w:numId="11">
    <w:abstractNumId w:val="3"/>
  </w:num>
  <w:num w:numId="12">
    <w:abstractNumId w:val="20"/>
  </w:num>
  <w:num w:numId="13">
    <w:abstractNumId w:val="2"/>
  </w:num>
  <w:num w:numId="14">
    <w:abstractNumId w:val="18"/>
  </w:num>
  <w:num w:numId="15">
    <w:abstractNumId w:val="4"/>
  </w:num>
  <w:num w:numId="16">
    <w:abstractNumId w:val="1"/>
  </w:num>
  <w:num w:numId="17">
    <w:abstractNumId w:val="19"/>
  </w:num>
  <w:num w:numId="18">
    <w:abstractNumId w:val="17"/>
  </w:num>
  <w:num w:numId="19">
    <w:abstractNumId w:val="0"/>
  </w:num>
  <w:num w:numId="20">
    <w:abstractNumId w:val="5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9F68B7"/>
    <w:rsid w:val="11134C92"/>
    <w:rsid w:val="3C9547C8"/>
    <w:rsid w:val="55CB3ECF"/>
    <w:rsid w:val="5B640477"/>
    <w:rsid w:val="644E2859"/>
    <w:rsid w:val="67DB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New" w:cstheme="minorBidi"/>
      <w:sz w:val="20"/>
      <w:szCs w:val="20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_Style 248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250">
    <w:name w:val="_Style 249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610</Words>
  <Characters>3852</Characters>
  <Lines>0</Lines>
  <Paragraphs>0</Paragraphs>
  <TotalTime>120</TotalTime>
  <ScaleCrop>false</ScaleCrop>
  <LinksUpToDate>false</LinksUpToDate>
  <CharactersWithSpaces>4533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2026-05-18T12:02:00Z</dcterms:created>
  <dc:creator>Mamta Chavda</dc:creator>
  <cp:lastModifiedBy>Mamta Chavda</cp:lastModifiedBy>
  <dcterms:modified xsi:type="dcterms:W3CDTF">2026-05-24T13:16:15Z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DD066D99289A4068AD1B81DA5024EFA1_12</vt:lpwstr>
  </property>
  <property fmtid="{D5CDD505-2E9C-101B-9397-08002B2CF9AE}" pid="4" name="KSOTemplateDocerSaveRecord">
    <vt:lpwstr>eyJoZGlkIjoiODkzZTgwNzQ0NzRhMTk1OTg1N2NjZjlmYzdmNTQyYzgiLCJ1c2VySWQiOiI1NjcxMzczNDQxOTgifQ==</vt:lpwstr>
  </property>
</Properties>
</file>