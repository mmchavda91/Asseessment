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E21EB">
      <w:pPr>
        <w:numPr>
          <w:numId w:val="0"/>
        </w:numPr>
        <w:rPr>
          <w:rFonts w:hint="default" w:ascii="Times New Roman" w:hAnsi="Times New Roman" w:cs="Times New Roman"/>
          <w:sz w:val="24"/>
          <w:szCs w:val="24"/>
        </w:rPr>
      </w:pPr>
    </w:p>
    <w:p w14:paraId="2A98DEC4">
      <w:pPr>
        <w:numPr>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Section A: Concept Application</w:t>
      </w:r>
    </w:p>
    <w:p w14:paraId="2B01027F">
      <w:pPr>
        <w:numPr>
          <w:numId w:val="0"/>
        </w:numPr>
        <w:rPr>
          <w:rFonts w:hint="default" w:ascii="Times New Roman" w:hAnsi="Times New Roman" w:eastAsia="SimSun" w:cs="Times New Roman"/>
          <w:sz w:val="28"/>
          <w:szCs w:val="28"/>
        </w:rPr>
      </w:pPr>
    </w:p>
    <w:p w14:paraId="08E94349">
      <w:pPr>
        <w:numPr>
          <w:ilvl w:val="0"/>
          <w:numId w:val="0"/>
        </w:numPr>
      </w:pPr>
      <w:r>
        <w:rPr>
          <w:rFonts w:ascii="Times New Roman" w:hAnsi="Times New Roman" w:eastAsia="SimSun" w:cs="Times New Roman"/>
          <w:sz w:val="20"/>
          <w:szCs w:val="20"/>
          <w:lang w:val="en-US" w:eastAsia="zh-CN" w:bidi="ar-SA"/>
        </w:rPr>
        <w:t>1)</w:t>
      </w:r>
      <w:r>
        <w:rPr>
          <w:rFonts w:hint="default" w:ascii="Times New Roman" w:hAnsi="Times New Roman" w:eastAsia="SimSun" w:cs="Times New Roman"/>
          <w:sz w:val="24"/>
          <w:szCs w:val="24"/>
        </w:rPr>
        <w:t>Explain how relational databases help maintain accuracy in expense records.</w:t>
      </w:r>
    </w:p>
    <w:p w14:paraId="21AFA9C9">
      <w:pPr>
        <w:pStyle w:val="85"/>
        <w:keepNext w:val="0"/>
        <w:keepLines w:val="0"/>
        <w:widowControl/>
        <w:suppressLineNumbers w:val="0"/>
      </w:pPr>
      <w:r>
        <w:t>Relational databases help maintain accuracy in expense records by enforcing structure, rules, and relationships that prevent inconsistent or invalid data from being stored.</w:t>
      </w:r>
    </w:p>
    <w:p w14:paraId="5603BCFC">
      <w:pPr>
        <w:pStyle w:val="85"/>
        <w:keepNext w:val="0"/>
        <w:keepLines w:val="0"/>
        <w:widowControl/>
        <w:suppressLineNumbers w:val="0"/>
      </w:pPr>
      <w:r>
        <w:t xml:space="preserve">A key feature is </w:t>
      </w:r>
      <w:r>
        <w:rPr>
          <w:rStyle w:val="92"/>
        </w:rPr>
        <w:t>schema design</w:t>
      </w:r>
      <w:r>
        <w:t xml:space="preserve">, where expense data is organized into tables such as </w:t>
      </w:r>
      <w:r>
        <w:rPr>
          <w:rStyle w:val="31"/>
        </w:rPr>
        <w:t>Expenses</w:t>
      </w:r>
      <w:r>
        <w:t xml:space="preserve">, </w:t>
      </w:r>
      <w:r>
        <w:rPr>
          <w:rStyle w:val="31"/>
        </w:rPr>
        <w:t>Users</w:t>
      </w:r>
      <w:r>
        <w:t xml:space="preserve">, </w:t>
      </w:r>
      <w:r>
        <w:rPr>
          <w:rStyle w:val="31"/>
        </w:rPr>
        <w:t>Categories</w:t>
      </w:r>
      <w:r>
        <w:t xml:space="preserve">, and </w:t>
      </w:r>
      <w:r>
        <w:rPr>
          <w:rStyle w:val="31"/>
        </w:rPr>
        <w:t>Accounts</w:t>
      </w:r>
      <w:r>
        <w:t>. Each table has defined columns with strict data types (e.g., dates, numbers, text). This ensures, for example, that an expense amount cannot accidentally be stored as plain text or an invalid date.</w:t>
      </w:r>
    </w:p>
    <w:p w14:paraId="674141C4">
      <w:pPr>
        <w:pStyle w:val="85"/>
        <w:keepNext w:val="0"/>
        <w:keepLines w:val="0"/>
        <w:widowControl/>
        <w:suppressLineNumbers w:val="0"/>
      </w:pPr>
      <w:r>
        <w:t xml:space="preserve">They also use </w:t>
      </w:r>
      <w:r>
        <w:rPr>
          <w:rStyle w:val="92"/>
        </w:rPr>
        <w:t>constraints</w:t>
      </w:r>
      <w:r>
        <w:t xml:space="preserve"> to enforce correctness. For instance, a “NOT NULL” constraint can ensure every expense has a date and amount, while a “CHECK” constraint can prevent negative or unrealistic values. A “UNIQUE” constraint can stop duplicate expense entries, and “FOREIGN KEY” constraints ensure every expense is linked to a valid user or category.</w:t>
      </w:r>
    </w:p>
    <w:p w14:paraId="354EFF8F">
      <w:pPr>
        <w:pStyle w:val="85"/>
        <w:keepNext w:val="0"/>
        <w:keepLines w:val="0"/>
        <w:widowControl/>
        <w:suppressLineNumbers w:val="0"/>
      </w:pPr>
      <w:r>
        <w:t xml:space="preserve">The real strength comes from </w:t>
      </w:r>
      <w:r>
        <w:rPr>
          <w:rStyle w:val="92"/>
        </w:rPr>
        <w:t>relationships between tables</w:t>
      </w:r>
      <w:r>
        <w:t>. For example, an expense record might reference a category in a separate table. This prevents errors like typos or inconsistent category names (“Food”, “food”, “FOOD”) because the database only allows valid linked entries.</w:t>
      </w:r>
    </w:p>
    <w:p w14:paraId="7E8FD544">
      <w:pPr>
        <w:pStyle w:val="85"/>
        <w:keepNext w:val="0"/>
        <w:keepLines w:val="0"/>
        <w:widowControl/>
        <w:suppressLineNumbers w:val="0"/>
      </w:pPr>
      <w:r>
        <w:t>Relational database systems such as PostgreSQL, MySQL, and Oracle Database enforce these rules automatically at the database level, not just in the application. That matters because even if an app has bugs, the database still protects data integrity.</w:t>
      </w:r>
    </w:p>
    <w:p w14:paraId="44EBE7B8">
      <w:pPr>
        <w:pStyle w:val="85"/>
        <w:keepNext w:val="0"/>
        <w:keepLines w:val="0"/>
        <w:widowControl/>
        <w:suppressLineNumbers w:val="0"/>
      </w:pPr>
      <w:r>
        <w:t xml:space="preserve">They also support </w:t>
      </w:r>
      <w:r>
        <w:rPr>
          <w:rStyle w:val="92"/>
        </w:rPr>
        <w:t>transactions</w:t>
      </w:r>
      <w:r>
        <w:t>, which ensure that a group of changes either fully succeeds or fully fails. For example, if you are splitting an expense across multiple accounts, the system won’t partially save the data—this avoids mismatched or incomplete records.</w:t>
      </w:r>
    </w:p>
    <w:p w14:paraId="444B7DC9">
      <w:pPr>
        <w:pStyle w:val="85"/>
        <w:keepNext w:val="0"/>
        <w:keepLines w:val="0"/>
        <w:widowControl/>
        <w:suppressLineNumbers w:val="0"/>
      </w:pPr>
      <w:r>
        <w:t xml:space="preserve">Finally, relational databases reduce duplication through </w:t>
      </w:r>
      <w:r>
        <w:rPr>
          <w:rStyle w:val="92"/>
        </w:rPr>
        <w:t>normalization</w:t>
      </w:r>
      <w:r>
        <w:t>, which organizes data to avoid repeating the same information in multiple places. This reduces the risk of inconsistent updates (like changing a category name in one place but not another).</w:t>
      </w:r>
    </w:p>
    <w:p w14:paraId="3BB64B6C">
      <w:pPr>
        <w:pStyle w:val="85"/>
        <w:keepNext w:val="0"/>
        <w:keepLines w:val="0"/>
        <w:widowControl/>
        <w:suppressLineNumbers w:val="0"/>
      </w:pPr>
      <w:r>
        <w:t>Together, these features make relational databases highly reliable for maintaining accurate, consistent, and auditable expense records.</w:t>
      </w:r>
    </w:p>
    <w:p w14:paraId="29F60840">
      <w:pPr>
        <w:pStyle w:val="249"/>
      </w:pPr>
      <w:r>
        <w:t>窗体顶端</w:t>
      </w:r>
    </w:p>
    <w:p w14:paraId="16C8A1FC">
      <w:pPr>
        <w:keepNext w:val="0"/>
        <w:keepLines w:val="0"/>
        <w:widowControl/>
        <w:suppressLineNumbers w:val="0"/>
        <w:jc w:val="left"/>
      </w:pPr>
      <w:r>
        <w:rPr>
          <w:rFonts w:ascii="SimSun" w:hAnsi="SimSun" w:eastAsia="SimSun" w:cs="SimSun"/>
          <w:kern w:val="0"/>
          <w:sz w:val="24"/>
          <w:szCs w:val="24"/>
          <w:lang w:val="en-US" w:eastAsia="zh-CN" w:bidi="ar"/>
        </w:rPr>
        <w:object>
          <v:shape id="_x0000_i1025" o:spt="201" type="#_x0000_t201" style="height:0pt;width:0.05pt;" o:ole="t" filled="f" coordsize="21600,21600">
            <v:path/>
            <v:fill on="f" focussize="0,0"/>
            <v:stroke/>
            <v:imagedata o:title=""/>
            <o:lock v:ext="edit" aspectratio="t"/>
            <w10:wrap type="none"/>
            <w10:anchorlock/>
          </v:shape>
        </w:object>
      </w:r>
    </w:p>
    <w:p w14:paraId="2ADF5699">
      <w:pPr>
        <w:pStyle w:val="85"/>
        <w:keepNext w:val="0"/>
        <w:keepLines w:val="0"/>
        <w:widowControl/>
        <w:numPr>
          <w:ilvl w:val="0"/>
          <w:numId w:val="0"/>
        </w:numPr>
        <w:suppressLineNumbers w:val="0"/>
        <w:spacing w:before="0" w:beforeAutospacing="1" w:after="0" w:afterAutospacing="1"/>
        <w:ind w:left="0" w:leftChars="0" w:right="0" w:rightChars="0" w:firstLine="0" w:firstLineChars="0"/>
        <w:rPr>
          <w:rFonts w:hint="default" w:ascii="Times New Roman" w:hAnsi="Times New Roman" w:cs="Times New Roman"/>
          <w:sz w:val="28"/>
          <w:szCs w:val="28"/>
          <w:lang w:val="en-IN"/>
        </w:rPr>
      </w:pPr>
      <w:r>
        <w:rPr>
          <w:rFonts w:hint="default" w:ascii="Times New Roman" w:hAnsi="Times New Roman" w:cs="Times New Roman"/>
          <w:kern w:val="0"/>
          <w:sz w:val="28"/>
          <w:szCs w:val="28"/>
          <w:lang w:val="en-IN" w:eastAsia="zh-CN" w:bidi="ar"/>
        </w:rPr>
        <w:t>2)</w:t>
      </w:r>
      <w:r>
        <w:rPr>
          <w:rFonts w:hint="default" w:ascii="Times New Roman" w:hAnsi="Times New Roman" w:eastAsia="SimSun" w:cs="Times New Roman"/>
          <w:sz w:val="28"/>
          <w:szCs w:val="28"/>
        </w:rPr>
        <w:t>Why are constraints important in personal finance data?</w:t>
      </w:r>
    </w:p>
    <w:p w14:paraId="534002F0">
      <w:pPr>
        <w:pStyle w:val="250"/>
      </w:pPr>
      <w:r>
        <w:t>窗体底端</w:t>
      </w:r>
    </w:p>
    <w:p w14:paraId="5E5D9BC7">
      <w:pPr>
        <w:pStyle w:val="85"/>
        <w:keepNext w:val="0"/>
        <w:keepLines w:val="0"/>
        <w:widowControl/>
        <w:suppressLineNumbers w:val="0"/>
      </w:pPr>
      <w:r>
        <w:t>Constraints are important in personal finance data because they ensure the information stays accurate, consistent, and reliable, even when users or applications make mistakes.</w:t>
      </w:r>
    </w:p>
    <w:p w14:paraId="63F210A5">
      <w:pPr>
        <w:pStyle w:val="85"/>
        <w:keepNext w:val="0"/>
        <w:keepLines w:val="0"/>
        <w:widowControl/>
        <w:suppressLineNumbers w:val="0"/>
      </w:pPr>
      <w:r>
        <w:t>In personal finance systems, constraints act like rules that the database automatically enforces. For example, a constraint can prevent an expense amount from being negative or ensure that every transaction has a valid date and category. This helps avoid illogical or incomplete records that would distort budgets or reports.</w:t>
      </w:r>
    </w:p>
    <w:p w14:paraId="59561867">
      <w:pPr>
        <w:pStyle w:val="85"/>
        <w:keepNext w:val="0"/>
        <w:keepLines w:val="0"/>
        <w:widowControl/>
        <w:suppressLineNumbers w:val="0"/>
      </w:pPr>
      <w:r>
        <w:t>They also prevent duplication and inconsistencies. A “unique” constraint can stop the same transaction from being entered twice, which would otherwise inflate spending totals. Similarly, “foreign key” constraints ensure that every transaction is linked to a valid account or category, so there are no “orphan” records that don’t belong anywhere.</w:t>
      </w:r>
    </w:p>
    <w:p w14:paraId="6C194331">
      <w:pPr>
        <w:pStyle w:val="85"/>
        <w:keepNext w:val="0"/>
        <w:keepLines w:val="0"/>
        <w:widowControl/>
        <w:suppressLineNumbers w:val="0"/>
      </w:pPr>
      <w:r>
        <w:t xml:space="preserve">Another important role is maintaining </w:t>
      </w:r>
      <w:r>
        <w:rPr>
          <w:rStyle w:val="92"/>
        </w:rPr>
        <w:t>data integrity over time</w:t>
      </w:r>
      <w:r>
        <w:t>. As multiple apps, users, or services interact with financial data, constraints act as a safeguard so that rules are enforced consistently, not just through application logic, which can fail or be bypassed.</w:t>
      </w:r>
    </w:p>
    <w:p w14:paraId="78429481">
      <w:pPr>
        <w:pStyle w:val="85"/>
        <w:keepNext w:val="0"/>
        <w:keepLines w:val="0"/>
        <w:widowControl/>
        <w:suppressLineNumbers w:val="0"/>
      </w:pPr>
      <w:r>
        <w:t>Overall, constraints help ensure that financial summaries—like savings, expenses, and budgets—are trustworthy and reflect real-world activity accurately.</w:t>
      </w:r>
    </w:p>
    <w:p w14:paraId="2DA00B26">
      <w:pPr>
        <w:numPr>
          <w:ilvl w:val="0"/>
          <w:numId w:val="11"/>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How does GROUP BY help analyze spending patterns?</w:t>
      </w:r>
    </w:p>
    <w:p w14:paraId="7582944D">
      <w:pPr>
        <w:numPr>
          <w:numId w:val="0"/>
        </w:numPr>
        <w:rPr>
          <w:rFonts w:hint="default" w:ascii="Times New Roman" w:hAnsi="Times New Roman" w:eastAsia="SimSun" w:cs="Times New Roman"/>
          <w:sz w:val="28"/>
          <w:szCs w:val="28"/>
        </w:rPr>
      </w:pPr>
    </w:p>
    <w:p w14:paraId="6629CE81">
      <w:pPr>
        <w:pStyle w:val="85"/>
        <w:keepNext w:val="0"/>
        <w:keepLines w:val="0"/>
        <w:widowControl/>
        <w:suppressLineNumbers w:val="0"/>
      </w:pPr>
      <w:r>
        <w:rPr>
          <w:rStyle w:val="44"/>
        </w:rPr>
        <w:t>GROUP BY</w:t>
      </w:r>
      <w:r>
        <w:t xml:space="preserve"> helps analyze spending patterns by organizing expense data into meaningful categories so you can summarize and compare how money is being spent.</w:t>
      </w:r>
    </w:p>
    <w:p w14:paraId="3DDC2F8A">
      <w:pPr>
        <w:pStyle w:val="85"/>
        <w:keepNext w:val="0"/>
        <w:keepLines w:val="0"/>
        <w:widowControl/>
        <w:suppressLineNumbers w:val="0"/>
      </w:pPr>
      <w:r>
        <w:t xml:space="preserve">Instead of looking at individual transactions one by one, </w:t>
      </w:r>
      <w:r>
        <w:rPr>
          <w:rStyle w:val="44"/>
        </w:rPr>
        <w:t>GROUP BY</w:t>
      </w:r>
      <w:r>
        <w:t xml:space="preserve"> lets you cluster data based on a column such as category, month, merchant, or payment method. Once grouped, you can apply aggregate functions like </w:t>
      </w:r>
      <w:r>
        <w:rPr>
          <w:rStyle w:val="44"/>
        </w:rPr>
        <w:t>SUM</w:t>
      </w:r>
      <w:r>
        <w:t xml:space="preserve">, </w:t>
      </w:r>
      <w:r>
        <w:rPr>
          <w:rStyle w:val="44"/>
        </w:rPr>
        <w:t>COUNT</w:t>
      </w:r>
      <w:r>
        <w:t xml:space="preserve">, or </w:t>
      </w:r>
      <w:r>
        <w:rPr>
          <w:rStyle w:val="44"/>
        </w:rPr>
        <w:t>AVG</w:t>
      </w:r>
      <w:r>
        <w:t xml:space="preserve"> to see patterns.</w:t>
      </w:r>
    </w:p>
    <w:p w14:paraId="09D547A9">
      <w:pPr>
        <w:pStyle w:val="85"/>
        <w:keepNext w:val="0"/>
        <w:keepLines w:val="0"/>
        <w:widowControl/>
        <w:suppressLineNumbers w:val="0"/>
      </w:pPr>
      <w:r>
        <w:t>For example, if you group expenses by category (Food, Transport, Rent, Entertainment), you can calculate the total spending in each group. This immediately shows where most of your money is going.</w:t>
      </w:r>
    </w:p>
    <w:p w14:paraId="07ABBF1F">
      <w:pPr>
        <w:pStyle w:val="85"/>
        <w:keepNext w:val="0"/>
        <w:keepLines w:val="0"/>
        <w:widowControl/>
        <w:suppressLineNumbers w:val="0"/>
      </w:pPr>
      <w:r>
        <w:t>You can also group by time periods, such as month or week, to identify trends—like whether spending is increasing, stable, or seasonal. For instance, higher travel expenses in certain months become easy to spot when grouped by date.</w:t>
      </w:r>
    </w:p>
    <w:p w14:paraId="75E5CBA8">
      <w:pPr>
        <w:pStyle w:val="85"/>
        <w:keepNext w:val="0"/>
        <w:keepLines w:val="0"/>
        <w:widowControl/>
        <w:suppressLineNumbers w:val="0"/>
      </w:pPr>
      <w:r>
        <w:t>In practice, relational database systems like MySQL or PostgreSQL make this especially powerful because they can efficiently process large amounts of transaction data and return summarized insights quickly.</w:t>
      </w:r>
    </w:p>
    <w:p w14:paraId="49928CB0">
      <w:pPr>
        <w:pStyle w:val="85"/>
        <w:keepNext w:val="0"/>
        <w:keepLines w:val="0"/>
        <w:widowControl/>
        <w:suppressLineNumbers w:val="0"/>
      </w:pPr>
      <w:r>
        <w:t xml:space="preserve">Overall, </w:t>
      </w:r>
      <w:r>
        <w:rPr>
          <w:rStyle w:val="44"/>
        </w:rPr>
        <w:t>GROUP BY</w:t>
      </w:r>
      <w:r>
        <w:t xml:space="preserve"> turns raw expense records into structured insights that help with budgeting, forecasting, and identifying spending habits.</w:t>
      </w:r>
    </w:p>
    <w:p w14:paraId="577B007A">
      <w:pPr>
        <w:numPr>
          <w:numId w:val="0"/>
        </w:numPr>
        <w:ind w:leftChars="0"/>
        <w:rPr>
          <w:rFonts w:ascii="SimSun" w:hAnsi="SimSun" w:eastAsia="SimSun" w:cs="SimSun"/>
          <w:sz w:val="24"/>
          <w:szCs w:val="24"/>
        </w:rPr>
      </w:pPr>
    </w:p>
    <w:p w14:paraId="2CBC8D34">
      <w:pPr>
        <w:numPr>
          <w:ilvl w:val="0"/>
          <w:numId w:val="12"/>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Explain a scenario where rollback is required during expense entry</w:t>
      </w:r>
    </w:p>
    <w:p w14:paraId="002B01BC">
      <w:pPr>
        <w:numPr>
          <w:numId w:val="0"/>
        </w:numPr>
        <w:rPr>
          <w:rFonts w:hint="default" w:ascii="Times New Roman" w:hAnsi="Times New Roman" w:eastAsia="SimSun" w:cs="Times New Roman"/>
          <w:sz w:val="28"/>
          <w:szCs w:val="28"/>
        </w:rPr>
      </w:pPr>
    </w:p>
    <w:p w14:paraId="338062EC">
      <w:pPr>
        <w:pStyle w:val="85"/>
        <w:keepNext w:val="0"/>
        <w:keepLines w:val="0"/>
        <w:widowControl/>
        <w:suppressLineNumbers w:val="0"/>
      </w:pPr>
      <w:r>
        <w:t>A rollback during expense entry is needed when a transaction starts, partially completes, but then fails due to an error—so the system must undo everything to keep data consistent.</w:t>
      </w:r>
    </w:p>
    <w:p w14:paraId="1ECC4A3C">
      <w:pPr>
        <w:pStyle w:val="4"/>
        <w:keepNext w:val="0"/>
        <w:keepLines w:val="0"/>
        <w:widowControl/>
        <w:suppressLineNumbers w:val="0"/>
      </w:pPr>
      <w:r>
        <w:t>Example scenario: Multi-step expense submission failure</w:t>
      </w:r>
    </w:p>
    <w:p w14:paraId="115C92AA">
      <w:pPr>
        <w:pStyle w:val="85"/>
        <w:keepNext w:val="0"/>
        <w:keepLines w:val="0"/>
        <w:widowControl/>
        <w:suppressLineNumbers w:val="0"/>
      </w:pPr>
      <w:r>
        <w:t>Imagine an employee submits an expense report in an enterprise system:</w:t>
      </w:r>
    </w:p>
    <w:p w14:paraId="72638D26">
      <w:pPr>
        <w:keepNext w:val="0"/>
        <w:keepLines w:val="0"/>
        <w:widowControl/>
        <w:numPr>
          <w:ilvl w:val="0"/>
          <w:numId w:val="13"/>
        </w:numPr>
        <w:suppressLineNumbers w:val="0"/>
        <w:spacing w:before="0" w:beforeAutospacing="1" w:after="0" w:afterAutospacing="1"/>
        <w:ind w:left="720" w:hanging="360"/>
      </w:pPr>
      <w:r>
        <w:rPr>
          <w:rStyle w:val="92"/>
        </w:rPr>
        <w:t>Step 1: Create expense record</w:t>
      </w:r>
      <w:r>
        <w:t xml:space="preserve"> </w:t>
      </w:r>
    </w:p>
    <w:p w14:paraId="1638E284">
      <w:pPr>
        <w:keepNext w:val="0"/>
        <w:keepLines w:val="0"/>
        <w:widowControl/>
        <w:numPr>
          <w:ilvl w:val="1"/>
          <w:numId w:val="13"/>
        </w:numPr>
        <w:suppressLineNumbers w:val="0"/>
        <w:spacing w:before="0" w:beforeAutospacing="1" w:after="0" w:afterAutospacing="1"/>
        <w:ind w:left="1440" w:hanging="360"/>
      </w:pPr>
      <w:r>
        <w:t xml:space="preserve">System creates a new expense entry (e.g., ₹5,000 travel expense). </w:t>
      </w:r>
    </w:p>
    <w:p w14:paraId="0ABC3A0A">
      <w:pPr>
        <w:keepNext w:val="0"/>
        <w:keepLines w:val="0"/>
        <w:widowControl/>
        <w:numPr>
          <w:ilvl w:val="1"/>
          <w:numId w:val="13"/>
        </w:numPr>
        <w:suppressLineNumbers w:val="0"/>
        <w:spacing w:before="0" w:beforeAutospacing="1" w:after="0" w:afterAutospacing="1"/>
        <w:ind w:left="1440" w:hanging="360"/>
      </w:pPr>
      <w:r>
        <w:t xml:space="preserve">Expense ID is generated and stored in the database. </w:t>
      </w:r>
    </w:p>
    <w:p w14:paraId="53A25312">
      <w:pPr>
        <w:keepNext w:val="0"/>
        <w:keepLines w:val="0"/>
        <w:widowControl/>
        <w:numPr>
          <w:ilvl w:val="0"/>
          <w:numId w:val="13"/>
        </w:numPr>
        <w:suppressLineNumbers w:val="0"/>
        <w:spacing w:before="0" w:beforeAutospacing="1" w:after="0" w:afterAutospacing="1"/>
        <w:ind w:left="720" w:hanging="360"/>
      </w:pPr>
      <w:r>
        <w:rPr>
          <w:rStyle w:val="92"/>
        </w:rPr>
        <w:t>Step 2: Upload receipt</w:t>
      </w:r>
      <w:r>
        <w:t xml:space="preserve"> </w:t>
      </w:r>
    </w:p>
    <w:p w14:paraId="4B17DA77">
      <w:pPr>
        <w:keepNext w:val="0"/>
        <w:keepLines w:val="0"/>
        <w:widowControl/>
        <w:numPr>
          <w:ilvl w:val="1"/>
          <w:numId w:val="14"/>
        </w:numPr>
        <w:suppressLineNumbers w:val="0"/>
        <w:tabs>
          <w:tab w:val="left" w:pos="1440"/>
        </w:tabs>
        <w:spacing w:before="0" w:beforeAutospacing="1" w:after="0" w:afterAutospacing="1"/>
        <w:ind w:left="1440" w:hanging="360"/>
      </w:pPr>
      <w:r>
        <w:t xml:space="preserve">User uploads a scanned receipt to cloud storage. </w:t>
      </w:r>
    </w:p>
    <w:p w14:paraId="7147CC36">
      <w:pPr>
        <w:keepNext w:val="0"/>
        <w:keepLines w:val="0"/>
        <w:widowControl/>
        <w:numPr>
          <w:ilvl w:val="1"/>
          <w:numId w:val="14"/>
        </w:numPr>
        <w:suppressLineNumbers w:val="0"/>
        <w:tabs>
          <w:tab w:val="left" w:pos="1440"/>
        </w:tabs>
        <w:spacing w:before="0" w:beforeAutospacing="1" w:after="0" w:afterAutospacing="1"/>
        <w:ind w:left="1440" w:hanging="360"/>
      </w:pPr>
      <w:r>
        <w:t xml:space="preserve">System stores the file and links it to the expense record. </w:t>
      </w:r>
    </w:p>
    <w:p w14:paraId="143BDE14">
      <w:pPr>
        <w:keepNext w:val="0"/>
        <w:keepLines w:val="0"/>
        <w:widowControl/>
        <w:numPr>
          <w:ilvl w:val="0"/>
          <w:numId w:val="13"/>
        </w:numPr>
        <w:suppressLineNumbers w:val="0"/>
        <w:spacing w:before="0" w:beforeAutospacing="1" w:after="0" w:afterAutospacing="1"/>
        <w:ind w:left="720" w:hanging="360"/>
      </w:pPr>
      <w:r>
        <w:rPr>
          <w:rStyle w:val="92"/>
        </w:rPr>
        <w:t>Step 3: Deduct from budget / validate policy</w:t>
      </w:r>
      <w:r>
        <w:t xml:space="preserve"> </w:t>
      </w:r>
    </w:p>
    <w:p w14:paraId="5CE9DFEA">
      <w:pPr>
        <w:keepNext w:val="0"/>
        <w:keepLines w:val="0"/>
        <w:widowControl/>
        <w:numPr>
          <w:ilvl w:val="1"/>
          <w:numId w:val="15"/>
        </w:numPr>
        <w:suppressLineNumbers w:val="0"/>
        <w:tabs>
          <w:tab w:val="left" w:pos="1440"/>
        </w:tabs>
        <w:spacing w:before="0" w:beforeAutospacing="1" w:after="0" w:afterAutospacing="1"/>
        <w:ind w:left="1440" w:hanging="360"/>
      </w:pPr>
      <w:r>
        <w:t xml:space="preserve">System checks if the expense is within policy limits. </w:t>
      </w:r>
    </w:p>
    <w:p w14:paraId="3CE35531">
      <w:pPr>
        <w:keepNext w:val="0"/>
        <w:keepLines w:val="0"/>
        <w:widowControl/>
        <w:numPr>
          <w:ilvl w:val="1"/>
          <w:numId w:val="15"/>
        </w:numPr>
        <w:suppressLineNumbers w:val="0"/>
        <w:tabs>
          <w:tab w:val="left" w:pos="1440"/>
        </w:tabs>
        <w:spacing w:before="0" w:beforeAutospacing="1" w:after="0" w:afterAutospacing="1"/>
        <w:ind w:left="1440" w:hanging="360"/>
      </w:pPr>
      <w:r>
        <w:t xml:space="preserve">It also updates the department’s remaining travel budget. </w:t>
      </w:r>
    </w:p>
    <w:p w14:paraId="7AC0B61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84371AC">
      <w:pPr>
        <w:pStyle w:val="4"/>
        <w:keepNext w:val="0"/>
        <w:keepLines w:val="0"/>
        <w:widowControl/>
        <w:suppressLineNumbers w:val="0"/>
      </w:pPr>
      <w:r>
        <w:t>Where rollback is required</w:t>
      </w:r>
    </w:p>
    <w:p w14:paraId="018DED91">
      <w:pPr>
        <w:pStyle w:val="85"/>
        <w:keepNext w:val="0"/>
        <w:keepLines w:val="0"/>
        <w:widowControl/>
        <w:suppressLineNumbers w:val="0"/>
      </w:pPr>
      <w:r>
        <w:t>Suppose an error happens in Step 3:</w:t>
      </w:r>
    </w:p>
    <w:p w14:paraId="3B8BD02D">
      <w:pPr>
        <w:keepNext w:val="0"/>
        <w:keepLines w:val="0"/>
        <w:widowControl/>
        <w:numPr>
          <w:ilvl w:val="0"/>
          <w:numId w:val="16"/>
        </w:numPr>
        <w:suppressLineNumbers w:val="0"/>
        <w:spacing w:before="0" w:beforeAutospacing="1" w:after="0" w:afterAutospacing="1"/>
        <w:ind w:left="720" w:hanging="360"/>
      </w:pPr>
      <w:r>
        <w:t xml:space="preserve">Budget service is down, or </w:t>
      </w:r>
    </w:p>
    <w:p w14:paraId="32044771">
      <w:pPr>
        <w:keepNext w:val="0"/>
        <w:keepLines w:val="0"/>
        <w:widowControl/>
        <w:numPr>
          <w:ilvl w:val="0"/>
          <w:numId w:val="16"/>
        </w:numPr>
        <w:suppressLineNumbers w:val="0"/>
        <w:spacing w:before="0" w:beforeAutospacing="1" w:after="0" w:afterAutospacing="1"/>
        <w:ind w:left="720" w:hanging="360"/>
      </w:pPr>
      <w:r>
        <w:t xml:space="preserve">Policy validation fails after the receipt is already stored </w:t>
      </w:r>
    </w:p>
    <w:p w14:paraId="512EE85A">
      <w:pPr>
        <w:pStyle w:val="85"/>
        <w:keepNext w:val="0"/>
        <w:keepLines w:val="0"/>
        <w:widowControl/>
        <w:suppressLineNumbers w:val="0"/>
      </w:pPr>
      <w:r>
        <w:t xml:space="preserve">Now the system is in an </w:t>
      </w:r>
      <w:r>
        <w:rPr>
          <w:rStyle w:val="92"/>
        </w:rPr>
        <w:t>inconsistent state</w:t>
      </w:r>
      <w:r>
        <w:t>:</w:t>
      </w:r>
    </w:p>
    <w:p w14:paraId="62D5BA04">
      <w:pPr>
        <w:keepNext w:val="0"/>
        <w:keepLines w:val="0"/>
        <w:widowControl/>
        <w:numPr>
          <w:ilvl w:val="0"/>
          <w:numId w:val="17"/>
        </w:numPr>
        <w:suppressLineNumbers w:val="0"/>
        <w:spacing w:before="0" w:beforeAutospacing="1" w:after="0" w:afterAutospacing="1"/>
        <w:ind w:left="720" w:hanging="360"/>
      </w:pPr>
      <w:r>
        <w:t xml:space="preserve">Expense record exists ✔ </w:t>
      </w:r>
    </w:p>
    <w:p w14:paraId="1B9F60D3">
      <w:pPr>
        <w:keepNext w:val="0"/>
        <w:keepLines w:val="0"/>
        <w:widowControl/>
        <w:numPr>
          <w:ilvl w:val="0"/>
          <w:numId w:val="17"/>
        </w:numPr>
        <w:suppressLineNumbers w:val="0"/>
        <w:spacing w:before="0" w:beforeAutospacing="1" w:after="0" w:afterAutospacing="1"/>
        <w:ind w:left="720" w:hanging="360"/>
      </w:pPr>
      <w:r>
        <w:t xml:space="preserve">Receipt is uploaded ✔ </w:t>
      </w:r>
    </w:p>
    <w:p w14:paraId="1375F5B1">
      <w:pPr>
        <w:keepNext w:val="0"/>
        <w:keepLines w:val="0"/>
        <w:widowControl/>
        <w:numPr>
          <w:ilvl w:val="0"/>
          <w:numId w:val="17"/>
        </w:numPr>
        <w:suppressLineNumbers w:val="0"/>
        <w:spacing w:before="0" w:beforeAutospacing="1" w:after="0" w:afterAutospacing="1"/>
        <w:ind w:left="720" w:hanging="360"/>
      </w:pPr>
      <w:r>
        <w:t xml:space="preserve">Budget is NOT updated ✖ (or validation failed) </w:t>
      </w:r>
    </w:p>
    <w:p w14:paraId="6BDE878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17352FA">
      <w:pPr>
        <w:pStyle w:val="4"/>
        <w:keepNext w:val="0"/>
        <w:keepLines w:val="0"/>
        <w:widowControl/>
        <w:suppressLineNumbers w:val="0"/>
      </w:pPr>
      <w:r>
        <w:t>Rollback action</w:t>
      </w:r>
    </w:p>
    <w:p w14:paraId="17EF41E5">
      <w:pPr>
        <w:pStyle w:val="85"/>
        <w:keepNext w:val="0"/>
        <w:keepLines w:val="0"/>
        <w:widowControl/>
        <w:suppressLineNumbers w:val="0"/>
      </w:pPr>
      <w:r>
        <w:t>To fix this, the system performs a rollback:</w:t>
      </w:r>
    </w:p>
    <w:p w14:paraId="10D0032F">
      <w:pPr>
        <w:keepNext w:val="0"/>
        <w:keepLines w:val="0"/>
        <w:widowControl/>
        <w:numPr>
          <w:ilvl w:val="0"/>
          <w:numId w:val="18"/>
        </w:numPr>
        <w:suppressLineNumbers w:val="0"/>
        <w:spacing w:before="0" w:beforeAutospacing="1" w:after="0" w:afterAutospacing="1"/>
        <w:ind w:left="720" w:hanging="360"/>
      </w:pPr>
      <w:r>
        <w:t xml:space="preserve">Deletes the expense record </w:t>
      </w:r>
    </w:p>
    <w:p w14:paraId="2FA3C38E">
      <w:pPr>
        <w:keepNext w:val="0"/>
        <w:keepLines w:val="0"/>
        <w:widowControl/>
        <w:numPr>
          <w:ilvl w:val="0"/>
          <w:numId w:val="18"/>
        </w:numPr>
        <w:suppressLineNumbers w:val="0"/>
        <w:spacing w:before="0" w:beforeAutospacing="1" w:after="0" w:afterAutospacing="1"/>
        <w:ind w:left="720" w:hanging="360"/>
      </w:pPr>
      <w:r>
        <w:t xml:space="preserve">Removes the uploaded receipt (or marks it orphaned for cleanup) </w:t>
      </w:r>
    </w:p>
    <w:p w14:paraId="1F7C833C">
      <w:pPr>
        <w:keepNext w:val="0"/>
        <w:keepLines w:val="0"/>
        <w:widowControl/>
        <w:numPr>
          <w:ilvl w:val="0"/>
          <w:numId w:val="18"/>
        </w:numPr>
        <w:suppressLineNumbers w:val="0"/>
        <w:spacing w:before="0" w:beforeAutospacing="1" w:after="0" w:afterAutospacing="1"/>
        <w:ind w:left="720" w:hanging="360"/>
      </w:pPr>
      <w:r>
        <w:t xml:space="preserve">Reverts any partial budget reservation or transaction changes </w:t>
      </w:r>
    </w:p>
    <w:p w14:paraId="783B5C3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A7FE397">
      <w:pPr>
        <w:pStyle w:val="4"/>
        <w:keepNext w:val="0"/>
        <w:keepLines w:val="0"/>
        <w:widowControl/>
        <w:suppressLineNumbers w:val="0"/>
      </w:pPr>
      <w:r>
        <w:t>Why rollback is important here</w:t>
      </w:r>
    </w:p>
    <w:p w14:paraId="6ECE1615">
      <w:pPr>
        <w:pStyle w:val="85"/>
        <w:keepNext w:val="0"/>
        <w:keepLines w:val="0"/>
        <w:widowControl/>
        <w:suppressLineNumbers w:val="0"/>
      </w:pPr>
      <w:r>
        <w:t>Without rollback:</w:t>
      </w:r>
    </w:p>
    <w:p w14:paraId="13990A31">
      <w:pPr>
        <w:keepNext w:val="0"/>
        <w:keepLines w:val="0"/>
        <w:widowControl/>
        <w:numPr>
          <w:ilvl w:val="0"/>
          <w:numId w:val="19"/>
        </w:numPr>
        <w:suppressLineNumbers w:val="0"/>
        <w:spacing w:before="0" w:beforeAutospacing="1" w:after="0" w:afterAutospacing="1"/>
        <w:ind w:left="720" w:hanging="360"/>
      </w:pPr>
      <w:r>
        <w:t xml:space="preserve">Users might see “submitted” expenses that are invalid </w:t>
      </w:r>
    </w:p>
    <w:p w14:paraId="678CBABE">
      <w:pPr>
        <w:keepNext w:val="0"/>
        <w:keepLines w:val="0"/>
        <w:widowControl/>
        <w:numPr>
          <w:ilvl w:val="0"/>
          <w:numId w:val="19"/>
        </w:numPr>
        <w:suppressLineNumbers w:val="0"/>
        <w:spacing w:before="0" w:beforeAutospacing="1" w:after="0" w:afterAutospacing="1"/>
        <w:ind w:left="720" w:hanging="360"/>
      </w:pPr>
      <w:r>
        <w:t xml:space="preserve">Budget totals become incorrect </w:t>
      </w:r>
    </w:p>
    <w:p w14:paraId="10BC2E11">
      <w:pPr>
        <w:keepNext w:val="0"/>
        <w:keepLines w:val="0"/>
        <w:widowControl/>
        <w:numPr>
          <w:ilvl w:val="0"/>
          <w:numId w:val="19"/>
        </w:numPr>
        <w:suppressLineNumbers w:val="0"/>
        <w:spacing w:before="0" w:beforeAutospacing="1" w:after="0" w:afterAutospacing="1"/>
        <w:ind w:left="720" w:hanging="360"/>
      </w:pPr>
      <w:r>
        <w:t xml:space="preserve">Orphaned files may accumulate in storage </w:t>
      </w:r>
    </w:p>
    <w:p w14:paraId="05546579">
      <w:pPr>
        <w:keepNext w:val="0"/>
        <w:keepLines w:val="0"/>
        <w:widowControl/>
        <w:numPr>
          <w:ilvl w:val="0"/>
          <w:numId w:val="19"/>
        </w:numPr>
        <w:suppressLineNumbers w:val="0"/>
        <w:spacing w:before="0" w:beforeAutospacing="1" w:after="0" w:afterAutospacing="1"/>
        <w:ind w:left="720" w:hanging="360"/>
      </w:pPr>
      <w:r>
        <w:t xml:space="preserve">Audit trails become unreliable </w:t>
      </w:r>
    </w:p>
    <w:p w14:paraId="0249C28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BDBEC8B">
      <w:pPr>
        <w:pStyle w:val="4"/>
        <w:keepNext w:val="0"/>
        <w:keepLines w:val="0"/>
        <w:widowControl/>
        <w:suppressLineNumbers w:val="0"/>
      </w:pPr>
      <w:r>
        <w:t>In short</w:t>
      </w:r>
    </w:p>
    <w:p w14:paraId="4AD92525">
      <w:pPr>
        <w:pStyle w:val="85"/>
        <w:keepNext w:val="0"/>
        <w:keepLines w:val="0"/>
        <w:widowControl/>
        <w:suppressLineNumbers w:val="0"/>
      </w:pPr>
      <w:r>
        <w:t xml:space="preserve">Rollback is required when </w:t>
      </w:r>
      <w:r>
        <w:rPr>
          <w:rStyle w:val="92"/>
        </w:rPr>
        <w:t>expense entry is a multi-step transaction and any step fails after earlier steps succeed</w:t>
      </w:r>
      <w:r>
        <w:t xml:space="preserve">, ensuring the system remains </w:t>
      </w:r>
      <w:r>
        <w:rPr>
          <w:rStyle w:val="92"/>
        </w:rPr>
        <w:t>atomic, consistent, and reliable</w:t>
      </w:r>
      <w:r>
        <w:t xml:space="preserve"> (all-or-nothing behavior).</w:t>
      </w:r>
    </w:p>
    <w:p w14:paraId="12062B88">
      <w:pPr>
        <w:pStyle w:val="249"/>
      </w:pPr>
      <w:r>
        <w:t>窗体顶端</w:t>
      </w:r>
    </w:p>
    <w:p w14:paraId="70C6BEBF">
      <w:pPr>
        <w:keepNext w:val="0"/>
        <w:keepLines w:val="0"/>
        <w:widowControl/>
        <w:suppressLineNumbers w:val="0"/>
        <w:jc w:val="left"/>
      </w:pPr>
      <w:r>
        <w:rPr>
          <w:rFonts w:ascii="SimSun" w:hAnsi="SimSun" w:eastAsia="SimSun" w:cs="SimSun"/>
          <w:kern w:val="0"/>
          <w:sz w:val="24"/>
          <w:szCs w:val="24"/>
          <w:lang w:val="en-US" w:eastAsia="zh-CN" w:bidi="ar"/>
        </w:rPr>
        <w:object>
          <v:shape id="_x0000_i1030" o:spt="201" type="#_x0000_t201" style="height:0pt;width:0.05pt;" o:ole="t" filled="f" coordsize="21600,21600">
            <v:path/>
            <v:fill on="f" focussize="0,0"/>
            <v:stroke/>
            <v:imagedata o:title=""/>
            <o:lock v:ext="edit" aspectratio="t"/>
            <w10:wrap type="none"/>
            <w10:anchorlock/>
          </v:shape>
        </w:object>
      </w:r>
    </w:p>
    <w:p w14:paraId="08F4378A">
      <w:pPr>
        <w:pStyle w:val="250"/>
      </w:pPr>
      <w:r>
        <w:t>窗体底端</w:t>
      </w:r>
    </w:p>
    <w:p w14:paraId="238A1428">
      <w:pPr>
        <w:numPr>
          <w:ilvl w:val="0"/>
          <w:numId w:val="12"/>
        </w:numPr>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How do views help users track monthly expenses efficiently?</w:t>
      </w:r>
    </w:p>
    <w:p w14:paraId="57F3B01F">
      <w:pPr>
        <w:pStyle w:val="85"/>
        <w:keepNext w:val="0"/>
        <w:keepLines w:val="0"/>
        <w:widowControl/>
        <w:suppressLineNumbers w:val="0"/>
      </w:pPr>
      <w:r>
        <w:t>“Views” (in the context of expense tracking systems or dashboards) are pre-defined ways of presenting the same underlying expense data in a structured format so users can quickly understand and analyze their spending.</w:t>
      </w:r>
    </w:p>
    <w:p w14:paraId="2B0B100A">
      <w:pPr>
        <w:pStyle w:val="85"/>
        <w:keepNext w:val="0"/>
        <w:keepLines w:val="0"/>
        <w:widowControl/>
        <w:suppressLineNumbers w:val="0"/>
      </w:pPr>
      <w:r>
        <w:t>They help users track monthly expenses efficiently in several ways:</w:t>
      </w:r>
    </w:p>
    <w:p w14:paraId="2DFA65D9">
      <w:pPr>
        <w:pStyle w:val="4"/>
        <w:keepNext w:val="0"/>
        <w:keepLines w:val="0"/>
        <w:widowControl/>
        <w:suppressLineNumbers w:val="0"/>
      </w:pPr>
      <w:r>
        <w:t>1. Organized monthly breakdown</w:t>
      </w:r>
    </w:p>
    <w:p w14:paraId="0C432E53">
      <w:pPr>
        <w:pStyle w:val="85"/>
        <w:keepNext w:val="0"/>
        <w:keepLines w:val="0"/>
        <w:widowControl/>
        <w:suppressLineNumbers w:val="0"/>
      </w:pPr>
      <w:r>
        <w:t>A monthly view automatically groups expenses by month (e.g., May 2026, April 2026), so users don’t need to manually filter or calculate totals.</w:t>
      </w:r>
      <w:r>
        <w:br w:type="textWrapping"/>
      </w:r>
      <w:r>
        <w:t>This makes it easy to instantly see:</w:t>
      </w:r>
    </w:p>
    <w:p w14:paraId="57A47DE5">
      <w:pPr>
        <w:keepNext w:val="0"/>
        <w:keepLines w:val="0"/>
        <w:widowControl/>
        <w:numPr>
          <w:ilvl w:val="0"/>
          <w:numId w:val="20"/>
        </w:numPr>
        <w:suppressLineNumbers w:val="0"/>
        <w:spacing w:before="0" w:beforeAutospacing="1" w:after="0" w:afterAutospacing="1"/>
        <w:ind w:left="720" w:hanging="360"/>
      </w:pPr>
      <w:r>
        <w:t xml:space="preserve">Total spending per month </w:t>
      </w:r>
    </w:p>
    <w:p w14:paraId="2565F3D5">
      <w:pPr>
        <w:keepNext w:val="0"/>
        <w:keepLines w:val="0"/>
        <w:widowControl/>
        <w:numPr>
          <w:ilvl w:val="0"/>
          <w:numId w:val="20"/>
        </w:numPr>
        <w:suppressLineNumbers w:val="0"/>
        <w:spacing w:before="0" w:beforeAutospacing="1" w:after="0" w:afterAutospacing="1"/>
        <w:ind w:left="720" w:hanging="360"/>
      </w:pPr>
      <w:r>
        <w:t xml:space="preserve">Month-over-month changes </w:t>
      </w:r>
    </w:p>
    <w:p w14:paraId="48C660FA">
      <w:pPr>
        <w:keepNext w:val="0"/>
        <w:keepLines w:val="0"/>
        <w:widowControl/>
        <w:numPr>
          <w:ilvl w:val="0"/>
          <w:numId w:val="20"/>
        </w:numPr>
        <w:suppressLineNumbers w:val="0"/>
        <w:spacing w:before="0" w:beforeAutospacing="1" w:after="0" w:afterAutospacing="1"/>
        <w:ind w:left="720" w:hanging="360"/>
      </w:pPr>
      <w:r>
        <w:t xml:space="preserve">Spending spikes or drops </w:t>
      </w:r>
    </w:p>
    <w:p w14:paraId="40A73EB0">
      <w:pPr>
        <w:pStyle w:val="85"/>
        <w:keepNext w:val="0"/>
        <w:keepLines w:val="0"/>
        <w:widowControl/>
        <w:suppressLineNumbers w:val="0"/>
      </w:pPr>
      <w:r>
        <w:t>Example: A “Monthly Summary View” might show ₹45,000 in May vs ₹38,000 in April.</w:t>
      </w:r>
    </w:p>
    <w:p w14:paraId="167F082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5EA6B71">
      <w:pPr>
        <w:pStyle w:val="4"/>
        <w:keepNext w:val="0"/>
        <w:keepLines w:val="0"/>
        <w:widowControl/>
        <w:suppressLineNumbers w:val="0"/>
      </w:pPr>
      <w:r>
        <w:t>2. Category-based visibility within the month</w:t>
      </w:r>
    </w:p>
    <w:p w14:paraId="089E0EFA">
      <w:pPr>
        <w:pStyle w:val="85"/>
        <w:keepNext w:val="0"/>
        <w:keepLines w:val="0"/>
        <w:widowControl/>
        <w:suppressLineNumbers w:val="0"/>
      </w:pPr>
      <w:r>
        <w:t>Views often break monthly expenses into categories like travel, food, office supplies, etc.</w:t>
      </w:r>
      <w:r>
        <w:br w:type="textWrapping"/>
      </w:r>
      <w:r>
        <w:t>This helps users quickly identify:</w:t>
      </w:r>
    </w:p>
    <w:p w14:paraId="1DC59C8B">
      <w:pPr>
        <w:keepNext w:val="0"/>
        <w:keepLines w:val="0"/>
        <w:widowControl/>
        <w:numPr>
          <w:ilvl w:val="0"/>
          <w:numId w:val="21"/>
        </w:numPr>
        <w:suppressLineNumbers w:val="0"/>
        <w:spacing w:before="0" w:beforeAutospacing="1" w:after="0" w:afterAutospacing="1"/>
        <w:ind w:left="720" w:hanging="360"/>
      </w:pPr>
      <w:r>
        <w:t xml:space="preserve">Where most money is going </w:t>
      </w:r>
    </w:p>
    <w:p w14:paraId="6FD09D29">
      <w:pPr>
        <w:keepNext w:val="0"/>
        <w:keepLines w:val="0"/>
        <w:widowControl/>
        <w:numPr>
          <w:ilvl w:val="0"/>
          <w:numId w:val="21"/>
        </w:numPr>
        <w:suppressLineNumbers w:val="0"/>
        <w:spacing w:before="0" w:beforeAutospacing="1" w:after="0" w:afterAutospacing="1"/>
        <w:ind w:left="720" w:hanging="360"/>
      </w:pPr>
      <w:r>
        <w:t xml:space="preserve">Which category exceeded limits </w:t>
      </w:r>
    </w:p>
    <w:p w14:paraId="56B311E5">
      <w:pPr>
        <w:pStyle w:val="85"/>
        <w:keepNext w:val="0"/>
        <w:keepLines w:val="0"/>
        <w:widowControl/>
        <w:suppressLineNumbers w:val="0"/>
      </w:pPr>
      <w:r>
        <w:t>Example: “Travel = 60% of May expenses” becomes immediately visible.</w:t>
      </w:r>
    </w:p>
    <w:p w14:paraId="5A60687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6D6177C">
      <w:pPr>
        <w:pStyle w:val="4"/>
        <w:keepNext w:val="0"/>
        <w:keepLines w:val="0"/>
        <w:widowControl/>
        <w:suppressLineNumbers w:val="0"/>
      </w:pPr>
      <w:r>
        <w:t>3. Reduced manual filtering and calculation</w:t>
      </w:r>
    </w:p>
    <w:p w14:paraId="2DB3D308">
      <w:pPr>
        <w:pStyle w:val="85"/>
        <w:keepNext w:val="0"/>
        <w:keepLines w:val="0"/>
        <w:widowControl/>
        <w:suppressLineNumbers w:val="0"/>
      </w:pPr>
      <w:r>
        <w:t>Instead of writing queries or exporting data, users can switch between views like:</w:t>
      </w:r>
    </w:p>
    <w:p w14:paraId="166AE26F">
      <w:pPr>
        <w:keepNext w:val="0"/>
        <w:keepLines w:val="0"/>
        <w:widowControl/>
        <w:numPr>
          <w:ilvl w:val="0"/>
          <w:numId w:val="22"/>
        </w:numPr>
        <w:suppressLineNumbers w:val="0"/>
        <w:spacing w:before="0" w:beforeAutospacing="1" w:after="0" w:afterAutospacing="1"/>
        <w:ind w:left="720" w:hanging="360"/>
      </w:pPr>
      <w:r>
        <w:t xml:space="preserve">Monthly view </w:t>
      </w:r>
    </w:p>
    <w:p w14:paraId="451E53ED">
      <w:pPr>
        <w:keepNext w:val="0"/>
        <w:keepLines w:val="0"/>
        <w:widowControl/>
        <w:numPr>
          <w:ilvl w:val="0"/>
          <w:numId w:val="22"/>
        </w:numPr>
        <w:suppressLineNumbers w:val="0"/>
        <w:spacing w:before="0" w:beforeAutospacing="1" w:after="0" w:afterAutospacing="1"/>
        <w:ind w:left="720" w:hanging="360"/>
      </w:pPr>
      <w:r>
        <w:t xml:space="preserve">Category view </w:t>
      </w:r>
    </w:p>
    <w:p w14:paraId="6212B5F6">
      <w:pPr>
        <w:keepNext w:val="0"/>
        <w:keepLines w:val="0"/>
        <w:widowControl/>
        <w:numPr>
          <w:ilvl w:val="0"/>
          <w:numId w:val="22"/>
        </w:numPr>
        <w:suppressLineNumbers w:val="0"/>
        <w:spacing w:before="0" w:beforeAutospacing="1" w:after="0" w:afterAutospacing="1"/>
        <w:ind w:left="720" w:hanging="360"/>
      </w:pPr>
      <w:r>
        <w:t xml:space="preserve">Department view </w:t>
      </w:r>
    </w:p>
    <w:p w14:paraId="2DE9F807">
      <w:pPr>
        <w:keepNext w:val="0"/>
        <w:keepLines w:val="0"/>
        <w:widowControl/>
        <w:numPr>
          <w:ilvl w:val="0"/>
          <w:numId w:val="22"/>
        </w:numPr>
        <w:suppressLineNumbers w:val="0"/>
        <w:spacing w:before="0" w:beforeAutospacing="1" w:after="0" w:afterAutospacing="1"/>
        <w:ind w:left="720" w:hanging="360"/>
      </w:pPr>
      <w:r>
        <w:t xml:space="preserve">Reimbursement status view </w:t>
      </w:r>
    </w:p>
    <w:p w14:paraId="65A0CB85">
      <w:pPr>
        <w:pStyle w:val="85"/>
        <w:keepNext w:val="0"/>
        <w:keepLines w:val="0"/>
        <w:widowControl/>
        <w:suppressLineNumbers w:val="0"/>
      </w:pPr>
      <w:r>
        <w:t>Tools like Microsoft Excel, Google Sheets, and BI tools like Tableau or Microsoft Power BI make this easy with pivot tables, filters, and dashboards.</w:t>
      </w:r>
    </w:p>
    <w:p w14:paraId="3DBAF80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BB1AF29">
      <w:pPr>
        <w:pStyle w:val="4"/>
        <w:keepNext w:val="0"/>
        <w:keepLines w:val="0"/>
        <w:widowControl/>
        <w:suppressLineNumbers w:val="0"/>
      </w:pPr>
      <w:r>
        <w:t>4. Faster decision-making</w:t>
      </w:r>
    </w:p>
    <w:p w14:paraId="4BDF6C96">
      <w:pPr>
        <w:pStyle w:val="85"/>
        <w:keepNext w:val="0"/>
        <w:keepLines w:val="0"/>
        <w:widowControl/>
        <w:suppressLineNumbers w:val="0"/>
      </w:pPr>
      <w:r>
        <w:t>Because data is pre-aggregated in views, managers and employees can quickly:</w:t>
      </w:r>
    </w:p>
    <w:p w14:paraId="57B0F1A9">
      <w:pPr>
        <w:keepNext w:val="0"/>
        <w:keepLines w:val="0"/>
        <w:widowControl/>
        <w:numPr>
          <w:ilvl w:val="0"/>
          <w:numId w:val="23"/>
        </w:numPr>
        <w:suppressLineNumbers w:val="0"/>
        <w:spacing w:before="0" w:beforeAutospacing="1" w:after="0" w:afterAutospacing="1"/>
        <w:ind w:left="720" w:hanging="360"/>
      </w:pPr>
      <w:r>
        <w:t xml:space="preserve">Approve or reject budgets </w:t>
      </w:r>
    </w:p>
    <w:p w14:paraId="67FBB993">
      <w:pPr>
        <w:keepNext w:val="0"/>
        <w:keepLines w:val="0"/>
        <w:widowControl/>
        <w:numPr>
          <w:ilvl w:val="0"/>
          <w:numId w:val="23"/>
        </w:numPr>
        <w:suppressLineNumbers w:val="0"/>
        <w:spacing w:before="0" w:beforeAutospacing="1" w:after="0" w:afterAutospacing="1"/>
        <w:ind w:left="720" w:hanging="360"/>
      </w:pPr>
      <w:r>
        <w:t xml:space="preserve">Spot overspending trends </w:t>
      </w:r>
    </w:p>
    <w:p w14:paraId="2653D2D6">
      <w:pPr>
        <w:keepNext w:val="0"/>
        <w:keepLines w:val="0"/>
        <w:widowControl/>
        <w:numPr>
          <w:ilvl w:val="0"/>
          <w:numId w:val="23"/>
        </w:numPr>
        <w:suppressLineNumbers w:val="0"/>
        <w:spacing w:before="0" w:beforeAutospacing="1" w:after="0" w:afterAutospacing="1"/>
        <w:ind w:left="720" w:hanging="360"/>
      </w:pPr>
      <w:r>
        <w:t xml:space="preserve">Plan next month’s budget </w:t>
      </w:r>
    </w:p>
    <w:p w14:paraId="536FAC2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AF113D1">
      <w:pPr>
        <w:pStyle w:val="4"/>
        <w:keepNext w:val="0"/>
        <w:keepLines w:val="0"/>
        <w:widowControl/>
        <w:suppressLineNumbers w:val="0"/>
      </w:pPr>
      <w:r>
        <w:t>5. Consistency and fewer errors</w:t>
      </w:r>
    </w:p>
    <w:p w14:paraId="4E74521A">
      <w:pPr>
        <w:pStyle w:val="85"/>
        <w:keepNext w:val="0"/>
        <w:keepLines w:val="0"/>
        <w:widowControl/>
        <w:suppressLineNumbers w:val="0"/>
      </w:pPr>
      <w:r>
        <w:t>Since views are standardized, everyone sees the same calculations (e.g., total monthly expense), reducing confusion caused by manual spreadsheets or ad-hoc reports.</w:t>
      </w:r>
    </w:p>
    <w:p w14:paraId="07AAF01D">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4FF33D3">
      <w:pPr>
        <w:pStyle w:val="4"/>
        <w:keepNext w:val="0"/>
        <w:keepLines w:val="0"/>
        <w:widowControl/>
        <w:suppressLineNumbers w:val="0"/>
      </w:pPr>
      <w:r>
        <w:t>In short</w:t>
      </w:r>
    </w:p>
    <w:p w14:paraId="79152E73">
      <w:pPr>
        <w:pStyle w:val="85"/>
        <w:keepNext w:val="0"/>
        <w:keepLines w:val="0"/>
        <w:widowControl/>
        <w:suppressLineNumbers w:val="0"/>
      </w:pPr>
      <w:r>
        <w:t>Views act like “ready-made lenses” on expense data, helping users switch perspectives (monthly, category-wise, etc.) instantly—without manual effort—making expense tracking faster, clearer, and more reliable.</w:t>
      </w:r>
    </w:p>
    <w:p w14:paraId="1FED3B1D">
      <w:pPr>
        <w:numPr>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6. Why use triggers for automatic category or balance updates?</w:t>
      </w:r>
    </w:p>
    <w:p w14:paraId="0D79A2A8">
      <w:pPr>
        <w:numPr>
          <w:numId w:val="0"/>
        </w:numPr>
        <w:rPr>
          <w:rFonts w:hint="default" w:ascii="Times New Roman" w:hAnsi="Times New Roman" w:eastAsia="SimSun" w:cs="Times New Roman"/>
          <w:sz w:val="28"/>
          <w:szCs w:val="28"/>
        </w:rPr>
      </w:pPr>
    </w:p>
    <w:p w14:paraId="1D47408E">
      <w:pPr>
        <w:pStyle w:val="85"/>
        <w:keepNext w:val="0"/>
        <w:keepLines w:val="0"/>
        <w:widowControl/>
        <w:suppressLineNumbers w:val="0"/>
      </w:pPr>
      <w:r>
        <w:t xml:space="preserve">Triggers are used for automatic category or balance updates because they let the system </w:t>
      </w:r>
      <w:r>
        <w:rPr>
          <w:rStyle w:val="92"/>
        </w:rPr>
        <w:t>react instantly to data changes in the database without requiring manual logic in the application layer</w:t>
      </w:r>
      <w:r>
        <w:t>.</w:t>
      </w:r>
    </w:p>
    <w:p w14:paraId="1BB09650">
      <w:pPr>
        <w:pStyle w:val="4"/>
        <w:keepNext w:val="0"/>
        <w:keepLines w:val="0"/>
        <w:widowControl/>
        <w:suppressLineNumbers w:val="0"/>
      </w:pPr>
      <w:r>
        <w:t>1. Automatic consistency (no missed updates)</w:t>
      </w:r>
    </w:p>
    <w:p w14:paraId="3F124D49">
      <w:pPr>
        <w:pStyle w:val="85"/>
        <w:keepNext w:val="0"/>
        <w:keepLines w:val="0"/>
        <w:widowControl/>
        <w:suppressLineNumbers w:val="0"/>
      </w:pPr>
      <w:r>
        <w:t>When an expense is inserted or updated, a trigger can automatically:</w:t>
      </w:r>
    </w:p>
    <w:p w14:paraId="27527896">
      <w:pPr>
        <w:keepNext w:val="0"/>
        <w:keepLines w:val="0"/>
        <w:widowControl/>
        <w:numPr>
          <w:ilvl w:val="0"/>
          <w:numId w:val="24"/>
        </w:numPr>
        <w:suppressLineNumbers w:val="0"/>
        <w:spacing w:before="0" w:beforeAutospacing="1" w:after="0" w:afterAutospacing="1"/>
        <w:ind w:left="720" w:hanging="360"/>
      </w:pPr>
      <w:r>
        <w:t xml:space="preserve">Assign or adjust its category (if rules exist) </w:t>
      </w:r>
    </w:p>
    <w:p w14:paraId="118D6875">
      <w:pPr>
        <w:keepNext w:val="0"/>
        <w:keepLines w:val="0"/>
        <w:widowControl/>
        <w:numPr>
          <w:ilvl w:val="0"/>
          <w:numId w:val="24"/>
        </w:numPr>
        <w:suppressLineNumbers w:val="0"/>
        <w:spacing w:before="0" w:beforeAutospacing="1" w:after="0" w:afterAutospacing="1"/>
        <w:ind w:left="720" w:hanging="360"/>
      </w:pPr>
      <w:r>
        <w:t xml:space="preserve">Update the user’s or department’s remaining budget </w:t>
      </w:r>
    </w:p>
    <w:p w14:paraId="163F1433">
      <w:pPr>
        <w:pStyle w:val="85"/>
        <w:keepNext w:val="0"/>
        <w:keepLines w:val="0"/>
        <w:widowControl/>
        <w:suppressLineNumbers w:val="0"/>
      </w:pPr>
      <w:r>
        <w:t>This ensures updates always happen, even if:</w:t>
      </w:r>
    </w:p>
    <w:p w14:paraId="39350898">
      <w:pPr>
        <w:keepNext w:val="0"/>
        <w:keepLines w:val="0"/>
        <w:widowControl/>
        <w:numPr>
          <w:ilvl w:val="0"/>
          <w:numId w:val="25"/>
        </w:numPr>
        <w:suppressLineNumbers w:val="0"/>
        <w:spacing w:before="0" w:beforeAutospacing="1" w:after="0" w:afterAutospacing="1"/>
        <w:ind w:left="720" w:hanging="360"/>
      </w:pPr>
      <w:r>
        <w:t xml:space="preserve">Different apps write to the database </w:t>
      </w:r>
    </w:p>
    <w:p w14:paraId="6EC995CF">
      <w:pPr>
        <w:keepNext w:val="0"/>
        <w:keepLines w:val="0"/>
        <w:widowControl/>
        <w:numPr>
          <w:ilvl w:val="0"/>
          <w:numId w:val="25"/>
        </w:numPr>
        <w:suppressLineNumbers w:val="0"/>
        <w:spacing w:before="0" w:beforeAutospacing="1" w:after="0" w:afterAutospacing="1"/>
        <w:ind w:left="720" w:hanging="360"/>
      </w:pPr>
      <w:r>
        <w:t xml:space="preserve">A developer forgets to include update logic in code </w:t>
      </w:r>
    </w:p>
    <w:p w14:paraId="2A98157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2D7AFCF">
      <w:pPr>
        <w:pStyle w:val="4"/>
        <w:keepNext w:val="0"/>
        <w:keepLines w:val="0"/>
        <w:widowControl/>
        <w:suppressLineNumbers w:val="0"/>
      </w:pPr>
      <w:r>
        <w:t>2. Real-time balance updates</w:t>
      </w:r>
    </w:p>
    <w:p w14:paraId="39BEA592">
      <w:pPr>
        <w:pStyle w:val="85"/>
        <w:keepNext w:val="0"/>
        <w:keepLines w:val="0"/>
        <w:widowControl/>
        <w:suppressLineNumbers w:val="0"/>
      </w:pPr>
      <w:r>
        <w:t>For example, when an expense of ₹2,000 is added:</w:t>
      </w:r>
    </w:p>
    <w:p w14:paraId="065E40EF">
      <w:pPr>
        <w:keepNext w:val="0"/>
        <w:keepLines w:val="0"/>
        <w:widowControl/>
        <w:numPr>
          <w:ilvl w:val="0"/>
          <w:numId w:val="26"/>
        </w:numPr>
        <w:suppressLineNumbers w:val="0"/>
        <w:spacing w:before="0" w:beforeAutospacing="1" w:after="0" w:afterAutospacing="1"/>
        <w:ind w:left="720" w:hanging="360"/>
      </w:pPr>
      <w:r>
        <w:t xml:space="preserve">Trigger immediately deducts ₹2,000 from the “travel budget” </w:t>
      </w:r>
    </w:p>
    <w:p w14:paraId="7E97AC67">
      <w:pPr>
        <w:keepNext w:val="0"/>
        <w:keepLines w:val="0"/>
        <w:widowControl/>
        <w:numPr>
          <w:ilvl w:val="0"/>
          <w:numId w:val="26"/>
        </w:numPr>
        <w:suppressLineNumbers w:val="0"/>
        <w:spacing w:before="0" w:beforeAutospacing="1" w:after="0" w:afterAutospacing="1"/>
        <w:ind w:left="720" w:hanging="360"/>
      </w:pPr>
      <w:r>
        <w:t xml:space="preserve">No need for a separate update call from the application </w:t>
      </w:r>
    </w:p>
    <w:p w14:paraId="704AA89C">
      <w:pPr>
        <w:pStyle w:val="85"/>
        <w:keepNext w:val="0"/>
        <w:keepLines w:val="0"/>
        <w:widowControl/>
        <w:suppressLineNumbers w:val="0"/>
      </w:pPr>
      <w:r>
        <w:t>This keeps balances always accurate and up to date.</w:t>
      </w:r>
    </w:p>
    <w:p w14:paraId="17AC6F71">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37831F8">
      <w:pPr>
        <w:pStyle w:val="4"/>
        <w:keepNext w:val="0"/>
        <w:keepLines w:val="0"/>
        <w:widowControl/>
        <w:suppressLineNumbers w:val="0"/>
      </w:pPr>
      <w:r>
        <w:t>3. Centralized business logic</w:t>
      </w:r>
    </w:p>
    <w:p w14:paraId="35FF8DBC">
      <w:pPr>
        <w:pStyle w:val="85"/>
        <w:keepNext w:val="0"/>
        <w:keepLines w:val="0"/>
        <w:widowControl/>
        <w:suppressLineNumbers w:val="0"/>
      </w:pPr>
      <w:r>
        <w:t>Instead of repeating logic in multiple places (mobile app, web app, API), triggers keep rules inside the database:</w:t>
      </w:r>
    </w:p>
    <w:p w14:paraId="425F59E4">
      <w:pPr>
        <w:keepNext w:val="0"/>
        <w:keepLines w:val="0"/>
        <w:widowControl/>
        <w:numPr>
          <w:ilvl w:val="0"/>
          <w:numId w:val="27"/>
        </w:numPr>
        <w:suppressLineNumbers w:val="0"/>
        <w:spacing w:before="0" w:beforeAutospacing="1" w:after="0" w:afterAutospacing="1"/>
        <w:ind w:left="720" w:hanging="360"/>
      </w:pPr>
      <w:r>
        <w:t xml:space="preserve">Category assignment rules </w:t>
      </w:r>
    </w:p>
    <w:p w14:paraId="052D4C83">
      <w:pPr>
        <w:keepNext w:val="0"/>
        <w:keepLines w:val="0"/>
        <w:widowControl/>
        <w:numPr>
          <w:ilvl w:val="0"/>
          <w:numId w:val="27"/>
        </w:numPr>
        <w:suppressLineNumbers w:val="0"/>
        <w:spacing w:before="0" w:beforeAutospacing="1" w:after="0" w:afterAutospacing="1"/>
        <w:ind w:left="720" w:hanging="360"/>
      </w:pPr>
      <w:r>
        <w:t xml:space="preserve">Budget deduction rules </w:t>
      </w:r>
    </w:p>
    <w:p w14:paraId="56326A47">
      <w:pPr>
        <w:keepNext w:val="0"/>
        <w:keepLines w:val="0"/>
        <w:widowControl/>
        <w:numPr>
          <w:ilvl w:val="0"/>
          <w:numId w:val="27"/>
        </w:numPr>
        <w:suppressLineNumbers w:val="0"/>
        <w:spacing w:before="0" w:beforeAutospacing="1" w:after="0" w:afterAutospacing="1"/>
        <w:ind w:left="720" w:hanging="360"/>
      </w:pPr>
      <w:r>
        <w:t xml:space="preserve">Threshold checks (e.g., alert if &gt;80% budget used) </w:t>
      </w:r>
    </w:p>
    <w:p w14:paraId="006A2856">
      <w:pPr>
        <w:pStyle w:val="85"/>
        <w:keepNext w:val="0"/>
        <w:keepLines w:val="0"/>
        <w:widowControl/>
        <w:suppressLineNumbers w:val="0"/>
      </w:pPr>
      <w:r>
        <w:t>This reduces duplication and inconsistency.</w:t>
      </w:r>
    </w:p>
    <w:p w14:paraId="2F973D3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E92BBB1">
      <w:pPr>
        <w:pStyle w:val="4"/>
        <w:keepNext w:val="0"/>
        <w:keepLines w:val="0"/>
        <w:widowControl/>
        <w:suppressLineNumbers w:val="0"/>
      </w:pPr>
      <w:r>
        <w:t>4. Reduces application complexity</w:t>
      </w:r>
    </w:p>
    <w:p w14:paraId="7CE6F5F6">
      <w:pPr>
        <w:pStyle w:val="85"/>
        <w:keepNext w:val="0"/>
        <w:keepLines w:val="0"/>
        <w:widowControl/>
        <w:suppressLineNumbers w:val="0"/>
      </w:pPr>
      <w:r>
        <w:t>The application only needs to:</w:t>
      </w:r>
    </w:p>
    <w:p w14:paraId="7ADC9633">
      <w:pPr>
        <w:keepNext w:val="0"/>
        <w:keepLines w:val="0"/>
        <w:widowControl/>
        <w:numPr>
          <w:ilvl w:val="0"/>
          <w:numId w:val="28"/>
        </w:numPr>
        <w:suppressLineNumbers w:val="0"/>
        <w:spacing w:before="0" w:beforeAutospacing="1" w:after="0" w:afterAutospacing="1"/>
        <w:ind w:left="720" w:hanging="360"/>
      </w:pPr>
      <w:r>
        <w:t xml:space="preserve">Insert/update expense data </w:t>
      </w:r>
    </w:p>
    <w:p w14:paraId="2D81C79E">
      <w:pPr>
        <w:pStyle w:val="85"/>
        <w:keepNext w:val="0"/>
        <w:keepLines w:val="0"/>
        <w:widowControl/>
        <w:suppressLineNumbers w:val="0"/>
      </w:pPr>
      <w:r>
        <w:t>The database handles:</w:t>
      </w:r>
    </w:p>
    <w:p w14:paraId="30C38778">
      <w:pPr>
        <w:keepNext w:val="0"/>
        <w:keepLines w:val="0"/>
        <w:widowControl/>
        <w:numPr>
          <w:ilvl w:val="0"/>
          <w:numId w:val="29"/>
        </w:numPr>
        <w:suppressLineNumbers w:val="0"/>
        <w:spacing w:before="0" w:beforeAutospacing="1" w:after="0" w:afterAutospacing="1"/>
        <w:ind w:left="720" w:hanging="360"/>
      </w:pPr>
      <w:r>
        <w:t xml:space="preserve">Category tagging </w:t>
      </w:r>
    </w:p>
    <w:p w14:paraId="612D09E1">
      <w:pPr>
        <w:keepNext w:val="0"/>
        <w:keepLines w:val="0"/>
        <w:widowControl/>
        <w:numPr>
          <w:ilvl w:val="0"/>
          <w:numId w:val="29"/>
        </w:numPr>
        <w:suppressLineNumbers w:val="0"/>
        <w:spacing w:before="0" w:beforeAutospacing="1" w:after="0" w:afterAutospacing="1"/>
        <w:ind w:left="720" w:hanging="360"/>
      </w:pPr>
      <w:r>
        <w:t xml:space="preserve">Balance recalculation </w:t>
      </w:r>
    </w:p>
    <w:p w14:paraId="12B006D3">
      <w:pPr>
        <w:keepNext w:val="0"/>
        <w:keepLines w:val="0"/>
        <w:widowControl/>
        <w:numPr>
          <w:ilvl w:val="0"/>
          <w:numId w:val="29"/>
        </w:numPr>
        <w:suppressLineNumbers w:val="0"/>
        <w:spacing w:before="0" w:beforeAutospacing="1" w:after="0" w:afterAutospacing="1"/>
        <w:ind w:left="720" w:hanging="360"/>
      </w:pPr>
      <w:r>
        <w:t xml:space="preserve">Related updates </w:t>
      </w:r>
    </w:p>
    <w:p w14:paraId="0CB22F8D">
      <w:pPr>
        <w:pStyle w:val="85"/>
        <w:keepNext w:val="0"/>
        <w:keepLines w:val="0"/>
        <w:widowControl/>
        <w:suppressLineNumbers w:val="0"/>
      </w:pPr>
      <w:r>
        <w:t>This simplifies backend code significantly.</w:t>
      </w:r>
    </w:p>
    <w:p w14:paraId="6C967ED6">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FFE9DFA">
      <w:pPr>
        <w:pStyle w:val="4"/>
        <w:keepNext w:val="0"/>
        <w:keepLines w:val="0"/>
        <w:widowControl/>
        <w:suppressLineNumbers w:val="0"/>
      </w:pPr>
      <w:r>
        <w:t>5. Enforces data integrity</w:t>
      </w:r>
    </w:p>
    <w:p w14:paraId="7BBA22A9">
      <w:pPr>
        <w:pStyle w:val="85"/>
        <w:keepNext w:val="0"/>
        <w:keepLines w:val="0"/>
        <w:widowControl/>
        <w:suppressLineNumbers w:val="0"/>
      </w:pPr>
      <w:r>
        <w:t>Triggers ensure no invalid state exists, such as:</w:t>
      </w:r>
    </w:p>
    <w:p w14:paraId="697DD8AD">
      <w:pPr>
        <w:keepNext w:val="0"/>
        <w:keepLines w:val="0"/>
        <w:widowControl/>
        <w:numPr>
          <w:ilvl w:val="0"/>
          <w:numId w:val="30"/>
        </w:numPr>
        <w:suppressLineNumbers w:val="0"/>
        <w:spacing w:before="0" w:beforeAutospacing="1" w:after="0" w:afterAutospacing="1"/>
        <w:ind w:left="720" w:hanging="360"/>
      </w:pPr>
      <w:r>
        <w:t xml:space="preserve">Expense recorded but budget not updated </w:t>
      </w:r>
    </w:p>
    <w:p w14:paraId="176513FA">
      <w:pPr>
        <w:keepNext w:val="0"/>
        <w:keepLines w:val="0"/>
        <w:widowControl/>
        <w:numPr>
          <w:ilvl w:val="0"/>
          <w:numId w:val="30"/>
        </w:numPr>
        <w:suppressLineNumbers w:val="0"/>
        <w:spacing w:before="0" w:beforeAutospacing="1" w:after="0" w:afterAutospacing="1"/>
        <w:ind w:left="720" w:hanging="360"/>
      </w:pPr>
      <w:r>
        <w:t xml:space="preserve">Category missing after insertion </w:t>
      </w:r>
    </w:p>
    <w:p w14:paraId="48E32EF0">
      <w:pPr>
        <w:keepNext w:val="0"/>
        <w:keepLines w:val="0"/>
        <w:widowControl/>
        <w:numPr>
          <w:ilvl w:val="0"/>
          <w:numId w:val="30"/>
        </w:numPr>
        <w:suppressLineNumbers w:val="0"/>
        <w:spacing w:before="0" w:beforeAutospacing="1" w:after="0" w:afterAutospacing="1"/>
        <w:ind w:left="720" w:hanging="360"/>
      </w:pPr>
      <w:r>
        <w:t xml:space="preserve">Partial updates due to system crash </w:t>
      </w:r>
    </w:p>
    <w:p w14:paraId="7BEFE407">
      <w:pPr>
        <w:pStyle w:val="85"/>
        <w:keepNext w:val="0"/>
        <w:keepLines w:val="0"/>
        <w:widowControl/>
        <w:suppressLineNumbers w:val="0"/>
      </w:pPr>
      <w:r>
        <w:t>Even if a transaction fails midway, triggers (within transactions) help maintain consistency.</w:t>
      </w:r>
    </w:p>
    <w:p w14:paraId="498C69B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32A652B">
      <w:pPr>
        <w:pStyle w:val="4"/>
        <w:keepNext w:val="0"/>
        <w:keepLines w:val="0"/>
        <w:widowControl/>
        <w:suppressLineNumbers w:val="0"/>
      </w:pPr>
      <w:r>
        <w:t>6. Example scenario</w:t>
      </w:r>
    </w:p>
    <w:p w14:paraId="6A0F8352">
      <w:pPr>
        <w:pStyle w:val="85"/>
        <w:keepNext w:val="0"/>
        <w:keepLines w:val="0"/>
        <w:widowControl/>
        <w:suppressLineNumbers w:val="0"/>
      </w:pPr>
      <w:r>
        <w:t>When a user submits an expense:</w:t>
      </w:r>
    </w:p>
    <w:p w14:paraId="0D31E8DA">
      <w:pPr>
        <w:keepNext w:val="0"/>
        <w:keepLines w:val="0"/>
        <w:widowControl/>
        <w:numPr>
          <w:ilvl w:val="0"/>
          <w:numId w:val="31"/>
        </w:numPr>
        <w:suppressLineNumbers w:val="0"/>
        <w:spacing w:before="0" w:beforeAutospacing="1" w:after="0" w:afterAutospacing="1"/>
        <w:ind w:left="720" w:hanging="360"/>
      </w:pPr>
      <w:r>
        <w:t xml:space="preserve">Insert expense → ₹1,500 “food” </w:t>
      </w:r>
    </w:p>
    <w:p w14:paraId="26E289F2">
      <w:pPr>
        <w:keepNext w:val="0"/>
        <w:keepLines w:val="0"/>
        <w:widowControl/>
        <w:numPr>
          <w:ilvl w:val="0"/>
          <w:numId w:val="31"/>
        </w:numPr>
        <w:suppressLineNumbers w:val="0"/>
        <w:spacing w:before="0" w:beforeAutospacing="1" w:after="0" w:afterAutospacing="1"/>
        <w:ind w:left="720" w:hanging="360"/>
      </w:pPr>
      <w:r>
        <w:t xml:space="preserve">Trigger fires automatically: </w:t>
      </w:r>
    </w:p>
    <w:p w14:paraId="04EF2338">
      <w:pPr>
        <w:keepNext w:val="0"/>
        <w:keepLines w:val="0"/>
        <w:widowControl/>
        <w:numPr>
          <w:ilvl w:val="1"/>
          <w:numId w:val="32"/>
        </w:numPr>
        <w:suppressLineNumbers w:val="0"/>
        <w:tabs>
          <w:tab w:val="left" w:pos="1440"/>
        </w:tabs>
        <w:spacing w:before="0" w:beforeAutospacing="1" w:after="0" w:afterAutospacing="1"/>
        <w:ind w:left="1440" w:hanging="360"/>
      </w:pPr>
      <w:r>
        <w:t xml:space="preserve">Detects category = food </w:t>
      </w:r>
    </w:p>
    <w:p w14:paraId="108A2B56">
      <w:pPr>
        <w:keepNext w:val="0"/>
        <w:keepLines w:val="0"/>
        <w:widowControl/>
        <w:numPr>
          <w:ilvl w:val="1"/>
          <w:numId w:val="32"/>
        </w:numPr>
        <w:suppressLineNumbers w:val="0"/>
        <w:tabs>
          <w:tab w:val="left" w:pos="1440"/>
        </w:tabs>
        <w:spacing w:before="0" w:beforeAutospacing="1" w:after="0" w:afterAutospacing="1"/>
        <w:ind w:left="1440" w:hanging="360"/>
      </w:pPr>
      <w:r>
        <w:t xml:space="preserve">Updates “food budget remaining” </w:t>
      </w:r>
    </w:p>
    <w:p w14:paraId="2E08869F">
      <w:pPr>
        <w:keepNext w:val="0"/>
        <w:keepLines w:val="0"/>
        <w:widowControl/>
        <w:numPr>
          <w:ilvl w:val="1"/>
          <w:numId w:val="32"/>
        </w:numPr>
        <w:suppressLineNumbers w:val="0"/>
        <w:tabs>
          <w:tab w:val="left" w:pos="1440"/>
        </w:tabs>
        <w:spacing w:before="0" w:beforeAutospacing="1" w:after="0" w:afterAutospacing="1"/>
        <w:ind w:left="1440" w:hanging="360"/>
      </w:pPr>
      <w:r>
        <w:t xml:space="preserve">Flags if limit exceeded </w:t>
      </w:r>
    </w:p>
    <w:p w14:paraId="11FE98F7">
      <w:pPr>
        <w:pStyle w:val="85"/>
        <w:keepNext w:val="0"/>
        <w:keepLines w:val="0"/>
        <w:widowControl/>
        <w:suppressLineNumbers w:val="0"/>
      </w:pPr>
      <w:r>
        <w:t>No extra code is needed in the app.</w:t>
      </w:r>
    </w:p>
    <w:p w14:paraId="1A54B0E3">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83B4401">
      <w:pPr>
        <w:pStyle w:val="4"/>
        <w:keepNext w:val="0"/>
        <w:keepLines w:val="0"/>
        <w:widowControl/>
        <w:suppressLineNumbers w:val="0"/>
      </w:pPr>
      <w:r>
        <w:t>In short</w:t>
      </w:r>
    </w:p>
    <w:p w14:paraId="369B34C5">
      <w:pPr>
        <w:pStyle w:val="85"/>
        <w:keepNext w:val="0"/>
        <w:keepLines w:val="0"/>
        <w:widowControl/>
        <w:suppressLineNumbers w:val="0"/>
      </w:pPr>
      <w:r>
        <w:t xml:space="preserve">Triggers are used because they provide </w:t>
      </w:r>
      <w:r>
        <w:rPr>
          <w:rStyle w:val="92"/>
        </w:rPr>
        <w:t>automatic, real-time, and centralized updates that improve consistency, reduce code complexity, and prevent human error in expense tracking systems</w:t>
      </w:r>
      <w:r>
        <w:t>.</w:t>
      </w:r>
    </w:p>
    <w:p w14:paraId="31407F7E">
      <w:pPr>
        <w:pStyle w:val="85"/>
        <w:keepNext w:val="0"/>
        <w:keepLines w:val="0"/>
        <w:widowControl/>
        <w:suppressLineNumbers w:val="0"/>
        <w:spacing w:before="0" w:beforeAutospacing="1" w:after="0" w:afterAutospacing="1"/>
        <w:ind w:left="0" w:right="0"/>
      </w:pPr>
      <w:bookmarkStart w:id="0" w:name="_GoBack"/>
      <w:bookmarkEnd w:id="0"/>
    </w:p>
    <w:p w14:paraId="3A5EAE0F">
      <w:pPr>
        <w:pStyle w:val="250"/>
      </w:pPr>
      <w:r>
        <w:t>窗体底端</w:t>
      </w:r>
    </w:p>
    <w:p w14:paraId="4C279616">
      <w:pPr>
        <w:numPr>
          <w:numId w:val="0"/>
        </w:numPr>
        <w:rPr>
          <w:rFonts w:hint="default" w:ascii="Times New Roman" w:hAnsi="Times New Roman" w:eastAsia="SimSu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6EAFD"/>
    <w:multiLevelType w:val="multilevel"/>
    <w:tmpl w:val="8006EA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BDA291B"/>
    <w:multiLevelType w:val="singleLevel"/>
    <w:tmpl w:val="8BDA291B"/>
    <w:lvl w:ilvl="0" w:tentative="0">
      <w:start w:val="4"/>
      <w:numFmt w:val="decimal"/>
      <w:suff w:val="space"/>
      <w:lvlText w:val="%1)"/>
      <w:lvlJc w:val="left"/>
    </w:lvl>
  </w:abstractNum>
  <w:abstractNum w:abstractNumId="2">
    <w:nsid w:val="9591D985"/>
    <w:multiLevelType w:val="multilevel"/>
    <w:tmpl w:val="9591D9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464F280"/>
    <w:multiLevelType w:val="multilevel"/>
    <w:tmpl w:val="B464F2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352A35B"/>
    <w:multiLevelType w:val="multilevel"/>
    <w:tmpl w:val="D352A3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94D1A81"/>
    <w:multiLevelType w:val="multilevel"/>
    <w:tmpl w:val="D94D1A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8896E22"/>
    <w:multiLevelType w:val="multilevel"/>
    <w:tmpl w:val="E8896E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D8EFC04"/>
    <w:multiLevelType w:val="multilevel"/>
    <w:tmpl w:val="ED8EFC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134F48F"/>
    <w:multiLevelType w:val="multilevel"/>
    <w:tmpl w:val="F134F4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0">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1">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2">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3">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4">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5">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6">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7">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8">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9">
    <w:nsid w:val="1B9DB8D0"/>
    <w:multiLevelType w:val="multilevel"/>
    <w:tmpl w:val="1B9DB8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BE797EF"/>
    <w:multiLevelType w:val="multilevel"/>
    <w:tmpl w:val="1BE797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EB48AF9"/>
    <w:multiLevelType w:val="multilevel"/>
    <w:tmpl w:val="1EB48A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E3E606D"/>
    <w:multiLevelType w:val="multilevel"/>
    <w:tmpl w:val="2E3E60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5C8C09A"/>
    <w:multiLevelType w:val="multilevel"/>
    <w:tmpl w:val="45C8C0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8B6F277"/>
    <w:multiLevelType w:val="singleLevel"/>
    <w:tmpl w:val="48B6F277"/>
    <w:lvl w:ilvl="0" w:tentative="0">
      <w:start w:val="3"/>
      <w:numFmt w:val="decimal"/>
      <w:suff w:val="space"/>
      <w:lvlText w:val="%1."/>
      <w:lvlJc w:val="left"/>
    </w:lvl>
  </w:abstractNum>
  <w:abstractNum w:abstractNumId="25">
    <w:nsid w:val="49BE0B55"/>
    <w:multiLevelType w:val="multilevel"/>
    <w:tmpl w:val="49BE0B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5795873"/>
    <w:multiLevelType w:val="multilevel"/>
    <w:tmpl w:val="557958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5E33C4C8"/>
    <w:multiLevelType w:val="multilevel"/>
    <w:tmpl w:val="5E33C4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42341A9"/>
    <w:multiLevelType w:val="multilevel"/>
    <w:tmpl w:val="642341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8"/>
  </w:num>
  <w:num w:numId="2">
    <w:abstractNumId w:val="16"/>
  </w:num>
  <w:num w:numId="3">
    <w:abstractNumId w:val="15"/>
  </w:num>
  <w:num w:numId="4">
    <w:abstractNumId w:val="14"/>
  </w:num>
  <w:num w:numId="5">
    <w:abstractNumId w:val="13"/>
  </w:num>
  <w:num w:numId="6">
    <w:abstractNumId w:val="17"/>
  </w:num>
  <w:num w:numId="7">
    <w:abstractNumId w:val="12"/>
  </w:num>
  <w:num w:numId="8">
    <w:abstractNumId w:val="11"/>
  </w:num>
  <w:num w:numId="9">
    <w:abstractNumId w:val="10"/>
  </w:num>
  <w:num w:numId="10">
    <w:abstractNumId w:val="9"/>
  </w:num>
  <w:num w:numId="11">
    <w:abstractNumId w:val="24"/>
  </w:num>
  <w:num w:numId="12">
    <w:abstractNumId w:val="1"/>
  </w:num>
  <w:num w:numId="13">
    <w:abstractNumId w:val="26"/>
  </w:num>
  <w:num w:numId="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21"/>
  </w:num>
  <w:num w:numId="18">
    <w:abstractNumId w:val="22"/>
  </w:num>
  <w:num w:numId="19">
    <w:abstractNumId w:val="3"/>
  </w:num>
  <w:num w:numId="20">
    <w:abstractNumId w:val="28"/>
  </w:num>
  <w:num w:numId="21">
    <w:abstractNumId w:val="19"/>
  </w:num>
  <w:num w:numId="22">
    <w:abstractNumId w:val="8"/>
  </w:num>
  <w:num w:numId="23">
    <w:abstractNumId w:val="23"/>
  </w:num>
  <w:num w:numId="24">
    <w:abstractNumId w:val="7"/>
  </w:num>
  <w:num w:numId="25">
    <w:abstractNumId w:val="5"/>
  </w:num>
  <w:num w:numId="26">
    <w:abstractNumId w:val="20"/>
  </w:num>
  <w:num w:numId="27">
    <w:abstractNumId w:val="25"/>
  </w:num>
  <w:num w:numId="28">
    <w:abstractNumId w:val="2"/>
  </w:num>
  <w:num w:numId="29">
    <w:abstractNumId w:val="6"/>
  </w:num>
  <w:num w:numId="30">
    <w:abstractNumId w:val="27"/>
  </w:num>
  <w:num w:numId="31">
    <w:abstractNumId w:val="0"/>
  </w:num>
  <w:num w:numId="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E41B3B"/>
    <w:rsid w:val="0F9F68B7"/>
    <w:rsid w:val="3C9547C8"/>
    <w:rsid w:val="51496356"/>
    <w:rsid w:val="55CB3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0"/>
      <w:szCs w:val="20"/>
      <w:lang w:val="en-US" w:eastAsia="zh-CN" w:bidi="ar-SA"/>
    </w:rPr>
  </w:style>
  <w:style w:type="paragraph" w:styleId="2">
    <w:name w:val="heading 1"/>
    <w:basedOn w:val="1"/>
    <w:next w:val="1"/>
    <w:qFormat/>
    <w:uiPriority w:val="0"/>
    <w:pPr>
      <w:keepNext/>
      <w:keepLines/>
      <w:spacing w:before="340" w:after="330" w:line="578" w:lineRule="auto"/>
      <w:outlineLvl w:val="0"/>
    </w:pPr>
    <w:rPr>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sz w:val="28"/>
      <w:szCs w:val="28"/>
    </w:rPr>
  </w:style>
  <w:style w:type="paragraph" w:styleId="6">
    <w:name w:val="heading 5"/>
    <w:basedOn w:val="1"/>
    <w:next w:val="1"/>
    <w:semiHidden/>
    <w:unhideWhenUsed/>
    <w:qFormat/>
    <w:uiPriority w:val="0"/>
    <w:pPr>
      <w:keepNext/>
      <w:keepLines/>
      <w:spacing w:before="280" w:after="290" w:line="376" w:lineRule="auto"/>
      <w:outlineLvl w:val="4"/>
    </w:pPr>
    <w:rPr>
      <w:sz w:val="28"/>
      <w:szCs w:val="28"/>
    </w:rPr>
  </w:style>
  <w:style w:type="paragraph" w:styleId="7">
    <w:name w:val="heading 6"/>
    <w:basedOn w:val="1"/>
    <w:next w:val="1"/>
    <w:semiHidden/>
    <w:unhideWhenUsed/>
    <w:qFormat/>
    <w:uiPriority w:val="0"/>
    <w:pPr>
      <w:keepNext/>
      <w:keepLines/>
      <w:spacing w:before="240" w:after="64" w:line="320" w:lineRule="auto"/>
      <w:outlineLvl w:val="5"/>
    </w:pPr>
    <w:rPr>
      <w:sz w:val="24"/>
      <w:szCs w:val="24"/>
    </w:rPr>
  </w:style>
  <w:style w:type="paragraph" w:styleId="8">
    <w:name w:val="heading 7"/>
    <w:basedOn w:val="1"/>
    <w:next w:val="1"/>
    <w:semiHidden/>
    <w:unhideWhenUsed/>
    <w:qFormat/>
    <w:uiPriority w:val="0"/>
    <w:pPr>
      <w:keepNext/>
      <w:keepLines/>
      <w:spacing w:before="240" w:after="64" w:line="320" w:lineRule="auto"/>
      <w:outlineLvl w:val="6"/>
    </w:pPr>
    <w:rPr>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
    <w:basedOn w:val="1"/>
    <w:next w:val="1"/>
    <w:uiPriority w:val="0"/>
    <w:pPr>
      <w:pBdr>
        <w:bottom w:val="single" w:color="auto" w:sz="6" w:space="1"/>
      </w:pBdr>
      <w:jc w:val="center"/>
    </w:pPr>
    <w:rPr>
      <w:rFonts w:ascii="Arial" w:eastAsia="SimSun"/>
      <w:vanish/>
      <w:sz w:val="16"/>
    </w:rPr>
  </w:style>
  <w:style w:type="paragraph" w:styleId="250">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2026-05-18T12:02:00Z</dcterms:created>
  <dc:creator>Mamta Chavda</dc:creator>
  <cp:lastModifiedBy>Mamta Chavda</cp:lastModifiedBy>
  <dcterms:modified xsi:type="dcterms:W3CDTF">2026-05-24T15:31:34Z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DD066D99289A4068AD1B81DA5024EFA1_12</vt:lpwstr>
  </property>
  <property fmtid="{D5CDD505-2E9C-101B-9397-08002B2CF9AE}" pid="4" name="KSOTemplateDocerSaveRecord">
    <vt:lpwstr>eyJoZGlkIjoiODkzZTgwNzQ0NzRhMTk1OTg1N2NjZjlmYzdmNTQyYzgiLCJ1c2VySWQiOiI1NjcxMzczNDQxOTgifQ==</vt:lpwstr>
  </property>
</Properties>
</file>