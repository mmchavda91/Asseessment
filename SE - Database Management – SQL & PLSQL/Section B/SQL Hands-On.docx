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70A8A"/>
    <w:p w14:paraId="39156F0A"/>
    <w:p w14:paraId="08E94349"/>
    <w:p w14:paraId="32C4CF62">
      <w:pPr>
        <w:pStyle w:val="3"/>
        <w:keepNext w:val="0"/>
        <w:keepLines w:val="0"/>
        <w:widowControl/>
        <w:suppressLineNumbers w:val="0"/>
      </w:pPr>
      <w:r>
        <w:t>1. What your schema represents</w:t>
      </w:r>
    </w:p>
    <w:p w14:paraId="0F18CFEA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rStyle w:val="44"/>
        </w:rPr>
        <w:t>users</w:t>
      </w:r>
    </w:p>
    <w:p w14:paraId="50AB2E1E">
      <w:pPr>
        <w:pStyle w:val="85"/>
        <w:keepNext w:val="0"/>
        <w:keepLines w:val="0"/>
        <w:widowControl/>
        <w:suppressLineNumbers w:val="0"/>
      </w:pPr>
      <w:r>
        <w:t>Stores user information:</w:t>
      </w:r>
    </w:p>
    <w:p w14:paraId="3CCF69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user_id</w:t>
      </w:r>
      <w:r>
        <w:t xml:space="preserve"> → unique identifier </w:t>
      </w:r>
    </w:p>
    <w:p w14:paraId="31C227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name</w:t>
      </w:r>
      <w:r>
        <w:t xml:space="preserve">, </w:t>
      </w:r>
      <w:r>
        <w:rPr>
          <w:rStyle w:val="44"/>
        </w:rPr>
        <w:t>email</w:t>
      </w:r>
      <w:r>
        <w:t xml:space="preserve"> → user details </w:t>
      </w:r>
    </w:p>
    <w:p w14:paraId="41B70A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created_at</w:t>
      </w:r>
      <w:r>
        <w:t xml:space="preserve"> → when the user joined</w:t>
      </w:r>
    </w:p>
    <w:p w14:paraId="28BCC5D7">
      <w:pPr>
        <w:pStyle w:val="4"/>
        <w:keepNext w:val="0"/>
        <w:keepLines w:val="0"/>
        <w:widowControl/>
        <w:suppressLineNumbers w:val="0"/>
      </w:pPr>
      <w:r>
        <w:rPr>
          <w:rStyle w:val="44"/>
        </w:rPr>
        <w:t>categories</w:t>
      </w:r>
    </w:p>
    <w:p w14:paraId="7BF80A50">
      <w:pPr>
        <w:pStyle w:val="85"/>
        <w:keepNext w:val="0"/>
        <w:keepLines w:val="0"/>
        <w:widowControl/>
        <w:suppressLineNumbers w:val="0"/>
      </w:pPr>
      <w:r>
        <w:t>Stores expense categories like:</w:t>
      </w:r>
    </w:p>
    <w:p w14:paraId="4DF95F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Food </w:t>
      </w:r>
    </w:p>
    <w:p w14:paraId="01F817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Travel </w:t>
      </w:r>
    </w:p>
    <w:p w14:paraId="6D2D42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Rent </w:t>
      </w:r>
    </w:p>
    <w:p w14:paraId="66FFE7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Utilities</w:t>
      </w:r>
    </w:p>
    <w:p w14:paraId="05B6096A">
      <w:pPr>
        <w:pStyle w:val="3"/>
        <w:keepNext w:val="0"/>
        <w:keepLines w:val="0"/>
        <w:widowControl/>
        <w:suppressLineNumbers w:val="0"/>
      </w:pPr>
      <w:r>
        <w:t>2. Relationships in your design</w:t>
      </w:r>
    </w:p>
    <w:p w14:paraId="453A9CA6">
      <w:pPr>
        <w:pStyle w:val="85"/>
        <w:keepNext w:val="0"/>
        <w:keepLines w:val="0"/>
        <w:widowControl/>
        <w:suppressLineNumbers w:val="0"/>
      </w:pPr>
      <w:r>
        <w:t>You have a classic structure:</w:t>
      </w:r>
    </w:p>
    <w:p w14:paraId="1F9606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users (1) → (many) expenses</w:t>
      </w:r>
      <w:r>
        <w:t xml:space="preserve"> </w:t>
      </w:r>
    </w:p>
    <w:p w14:paraId="519281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categories (1) → (many) expenses</w:t>
      </w:r>
      <w:r>
        <w:t xml:space="preserve"> </w:t>
      </w:r>
    </w:p>
    <w:p w14:paraId="077B0B4B">
      <w:pPr>
        <w:pStyle w:val="85"/>
        <w:keepNext w:val="0"/>
        <w:keepLines w:val="0"/>
        <w:widowControl/>
        <w:suppressLineNumbers w:val="0"/>
      </w:pPr>
      <w:r>
        <w:t>So every expense belongs to:</w:t>
      </w:r>
    </w:p>
    <w:p w14:paraId="0C0080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exactly one user </w:t>
      </w:r>
    </w:p>
    <w:p w14:paraId="49B519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exactly one category</w:t>
      </w:r>
    </w:p>
    <w:p w14:paraId="3D24A1F0">
      <w:pPr>
        <w:pStyle w:val="3"/>
        <w:keepNext w:val="0"/>
        <w:keepLines w:val="0"/>
        <w:widowControl/>
        <w:suppressLineNumbers w:val="0"/>
      </w:pPr>
      <w:r>
        <w:t>3. How this supports tracking &amp; views</w:t>
      </w:r>
    </w:p>
    <w:p w14:paraId="3D90294E">
      <w:pPr>
        <w:pStyle w:val="85"/>
        <w:keepNext w:val="0"/>
        <w:keepLines w:val="0"/>
        <w:widowControl/>
        <w:suppressLineNumbers w:val="0"/>
      </w:pPr>
      <w:r>
        <w:t>With this schema, you can easily create views like:</w:t>
      </w:r>
    </w:p>
    <w:p w14:paraId="51D438EE">
      <w:pPr>
        <w:pStyle w:val="4"/>
        <w:keepNext w:val="0"/>
        <w:keepLines w:val="0"/>
        <w:widowControl/>
        <w:suppressLineNumbers w:val="0"/>
      </w:pPr>
      <w:r>
        <w:t>Monthly expense view</w:t>
      </w:r>
    </w:p>
    <w:p w14:paraId="04489D53">
      <w:pPr>
        <w:pStyle w:val="47"/>
        <w:keepNext w:val="0"/>
        <w:keepLines w:val="0"/>
        <w:widowControl/>
        <w:suppressLineNumbers w:val="0"/>
      </w:pPr>
      <w:r>
        <w:t>SELECT</w:t>
      </w:r>
      <w:r>
        <w:rPr>
          <w:rStyle w:val="44"/>
        </w:rPr>
        <w:t xml:space="preserve"> </w:t>
      </w:r>
      <w:r>
        <w:rPr>
          <w:rStyle w:val="44"/>
        </w:rPr>
        <w:br w:type="textWrapping"/>
      </w:r>
      <w:r>
        <w:rPr>
          <w:rStyle w:val="44"/>
        </w:rPr>
        <w:t xml:space="preserve">  user_id,</w:t>
      </w:r>
      <w:r>
        <w:rPr>
          <w:rStyle w:val="44"/>
        </w:rPr>
        <w:br w:type="textWrapping"/>
      </w:r>
      <w:r>
        <w:rPr>
          <w:rStyle w:val="44"/>
        </w:rPr>
        <w:t xml:space="preserve">  DATE_FORMAT(expense_date, </w:t>
      </w:r>
      <w:r>
        <w:t>'%Y-%m'</w:t>
      </w:r>
      <w:r>
        <w:rPr>
          <w:rStyle w:val="44"/>
        </w:rPr>
        <w:t xml:space="preserve">) </w:t>
      </w:r>
      <w:r>
        <w:t>AS</w:t>
      </w:r>
      <w:r>
        <w:rPr>
          <w:rStyle w:val="44"/>
        </w:rPr>
        <w:t xml:space="preserve"> </w:t>
      </w:r>
      <w:r>
        <w:t>month</w:t>
      </w:r>
      <w:r>
        <w:rPr>
          <w:rStyle w:val="44"/>
        </w:rPr>
        <w:t>,</w:t>
      </w:r>
      <w:r>
        <w:rPr>
          <w:rStyle w:val="44"/>
        </w:rPr>
        <w:br w:type="textWrapping"/>
      </w:r>
      <w:r>
        <w:rPr>
          <w:rStyle w:val="44"/>
        </w:rPr>
        <w:t xml:space="preserve">  SUM(amount) </w:t>
      </w:r>
      <w:r>
        <w:t>AS</w:t>
      </w:r>
      <w:r>
        <w:rPr>
          <w:rStyle w:val="44"/>
        </w:rPr>
        <w:t xml:space="preserve"> total_spent</w:t>
      </w:r>
      <w:r>
        <w:rPr>
          <w:rStyle w:val="44"/>
        </w:rPr>
        <w:br w:type="textWrapping"/>
      </w:r>
      <w:r>
        <w:t>FROM</w:t>
      </w:r>
      <w:r>
        <w:rPr>
          <w:rStyle w:val="44"/>
        </w:rPr>
        <w:t xml:space="preserve"> expenses</w:t>
      </w:r>
      <w:r>
        <w:rPr>
          <w:rStyle w:val="44"/>
        </w:rPr>
        <w:br w:type="textWrapping"/>
      </w:r>
      <w:r>
        <w:t>GROUP</w:t>
      </w:r>
      <w:r>
        <w:rPr>
          <w:rStyle w:val="44"/>
        </w:rPr>
        <w:t xml:space="preserve"> </w:t>
      </w:r>
      <w:r>
        <w:t>BY</w:t>
      </w:r>
      <w:r>
        <w:rPr>
          <w:rStyle w:val="44"/>
        </w:rPr>
        <w:t xml:space="preserve"> user_id, </w:t>
      </w:r>
      <w:r>
        <w:t>month</w:t>
      </w:r>
      <w:r>
        <w:rPr>
          <w:rStyle w:val="44"/>
        </w:rPr>
        <w:t>;</w:t>
      </w:r>
    </w:p>
    <w:p w14:paraId="0C52FFD5">
      <w:pPr>
        <w:pStyle w:val="4"/>
        <w:keepNext w:val="0"/>
        <w:keepLines w:val="0"/>
        <w:widowControl/>
        <w:suppressLineNumbers w:val="0"/>
      </w:pPr>
      <w:r>
        <w:t>Category-wise spending</w:t>
      </w:r>
    </w:p>
    <w:p w14:paraId="27165873">
      <w:pPr>
        <w:pStyle w:val="47"/>
        <w:keepNext w:val="0"/>
        <w:keepLines w:val="0"/>
        <w:widowControl/>
        <w:suppressLineNumbers w:val="0"/>
      </w:pPr>
      <w:r>
        <w:t>SELECT</w:t>
      </w:r>
      <w:r>
        <w:rPr>
          <w:rStyle w:val="44"/>
        </w:rPr>
        <w:t xml:space="preserve"> </w:t>
      </w:r>
      <w:r>
        <w:rPr>
          <w:rStyle w:val="44"/>
        </w:rPr>
        <w:br w:type="textWrapping"/>
      </w:r>
      <w:r>
        <w:rPr>
          <w:rStyle w:val="44"/>
        </w:rPr>
        <w:t xml:space="preserve">  c.category_name,</w:t>
      </w:r>
      <w:r>
        <w:rPr>
          <w:rStyle w:val="44"/>
        </w:rPr>
        <w:br w:type="textWrapping"/>
      </w:r>
      <w:r>
        <w:rPr>
          <w:rStyle w:val="44"/>
        </w:rPr>
        <w:t xml:space="preserve">  SUM(e.amount) </w:t>
      </w:r>
      <w:r>
        <w:t>AS</w:t>
      </w:r>
      <w:r>
        <w:rPr>
          <w:rStyle w:val="44"/>
        </w:rPr>
        <w:t xml:space="preserve"> total</w:t>
      </w:r>
      <w:r>
        <w:rPr>
          <w:rStyle w:val="44"/>
        </w:rPr>
        <w:br w:type="textWrapping"/>
      </w:r>
      <w:r>
        <w:t>FROM</w:t>
      </w:r>
      <w:r>
        <w:rPr>
          <w:rStyle w:val="44"/>
        </w:rPr>
        <w:t xml:space="preserve"> expenses e</w:t>
      </w:r>
      <w:r>
        <w:rPr>
          <w:rStyle w:val="44"/>
        </w:rPr>
        <w:br w:type="textWrapping"/>
      </w:r>
      <w:r>
        <w:t>JOIN</w:t>
      </w:r>
      <w:r>
        <w:rPr>
          <w:rStyle w:val="44"/>
        </w:rPr>
        <w:t xml:space="preserve"> categories c </w:t>
      </w:r>
      <w:r>
        <w:t>ON</w:t>
      </w:r>
      <w:r>
        <w:rPr>
          <w:rStyle w:val="44"/>
        </w:rPr>
        <w:t xml:space="preserve"> e.category_id </w:t>
      </w:r>
      <w:r>
        <w:t>=</w:t>
      </w:r>
      <w:r>
        <w:rPr>
          <w:rStyle w:val="44"/>
        </w:rPr>
        <w:t xml:space="preserve"> c.category_id</w:t>
      </w:r>
      <w:r>
        <w:rPr>
          <w:rStyle w:val="44"/>
        </w:rPr>
        <w:br w:type="textWrapping"/>
      </w:r>
      <w:r>
        <w:t>GROUP</w:t>
      </w:r>
      <w:r>
        <w:rPr>
          <w:rStyle w:val="44"/>
        </w:rPr>
        <w:t xml:space="preserve"> </w:t>
      </w:r>
      <w:r>
        <w:t>BY</w:t>
      </w:r>
      <w:r>
        <w:rPr>
          <w:rStyle w:val="44"/>
        </w:rPr>
        <w:t xml:space="preserve"> c.category_name;</w:t>
      </w:r>
    </w:p>
    <w:p w14:paraId="30A207B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F5867">
      <w:pPr>
        <w:pStyle w:val="3"/>
        <w:keepNext w:val="0"/>
        <w:keepLines w:val="0"/>
        <w:widowControl/>
        <w:suppressLineNumbers w:val="0"/>
      </w:pPr>
      <w:r>
        <w:t>4. Where triggers would fit (based on your earlier question)</w:t>
      </w:r>
    </w:p>
    <w:p w14:paraId="7A94910C">
      <w:pPr>
        <w:pStyle w:val="85"/>
        <w:keepNext w:val="0"/>
        <w:keepLines w:val="0"/>
        <w:widowControl/>
        <w:suppressLineNumbers w:val="0"/>
      </w:pPr>
      <w:r>
        <w:t>With this schema, triggers could be used for:</w:t>
      </w:r>
    </w:p>
    <w:p w14:paraId="39877B52">
      <w:pPr>
        <w:pStyle w:val="4"/>
        <w:keepNext w:val="0"/>
        <w:keepLines w:val="0"/>
        <w:widowControl/>
        <w:suppressLineNumbers w:val="0"/>
      </w:pPr>
      <w:r>
        <w:t>Example 1: Auto category validation or tagging</w:t>
      </w:r>
    </w:p>
    <w:p w14:paraId="10550F41">
      <w:pPr>
        <w:pStyle w:val="85"/>
        <w:keepNext w:val="0"/>
        <w:keepLines w:val="0"/>
        <w:widowControl/>
        <w:suppressLineNumbers w:val="0"/>
      </w:pPr>
      <w:r>
        <w:t>If category rules exist (e.g., keywords → category), a trigger could enforce or correct category_id.</w:t>
      </w:r>
    </w:p>
    <w:p w14:paraId="76CE68CA">
      <w:pPr>
        <w:pStyle w:val="4"/>
        <w:keepNext w:val="0"/>
        <w:keepLines w:val="0"/>
        <w:widowControl/>
        <w:suppressLineNumbers w:val="0"/>
      </w:pPr>
      <w:r>
        <w:t>Example 2: Maintaining a running balance table</w:t>
      </w:r>
    </w:p>
    <w:p w14:paraId="40905660">
      <w:pPr>
        <w:pStyle w:val="85"/>
        <w:keepNext w:val="0"/>
        <w:keepLines w:val="0"/>
        <w:widowControl/>
        <w:suppressLineNumbers w:val="0"/>
      </w:pPr>
      <w:r>
        <w:t>If you add a new table like:</w:t>
      </w:r>
    </w:p>
    <w:p w14:paraId="25A40A75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user_budget(user_id, monthly_limit, spent)</w:t>
      </w:r>
    </w:p>
    <w:p w14:paraId="13C179F0">
      <w:pPr>
        <w:pStyle w:val="85"/>
        <w:keepNext w:val="0"/>
        <w:keepLines w:val="0"/>
        <w:widowControl/>
        <w:suppressLineNumbers w:val="0"/>
      </w:pPr>
      <w:r>
        <w:t xml:space="preserve">Then a trigger on </w:t>
      </w:r>
      <w:r>
        <w:rPr>
          <w:rStyle w:val="44"/>
        </w:rPr>
        <w:t>expenses</w:t>
      </w:r>
      <w:r>
        <w:t xml:space="preserve"> could:</w:t>
      </w:r>
    </w:p>
    <w:p w14:paraId="2DE9EA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44"/>
        </w:rPr>
        <w:t>amount</w:t>
      </w:r>
      <w:r>
        <w:t xml:space="preserve"> to </w:t>
      </w:r>
      <w:r>
        <w:rPr>
          <w:rStyle w:val="44"/>
        </w:rPr>
        <w:t>spent</w:t>
      </w:r>
      <w:r>
        <w:t xml:space="preserve"> automatically </w:t>
      </w:r>
    </w:p>
    <w:p w14:paraId="422DBB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Prevent overspending </w:t>
      </w:r>
    </w:p>
    <w:p w14:paraId="244DBF8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0A083">
      <w:pPr>
        <w:pStyle w:val="3"/>
        <w:keepNext w:val="0"/>
        <w:keepLines w:val="0"/>
        <w:widowControl/>
        <w:suppressLineNumbers w:val="0"/>
      </w:pPr>
      <w:r>
        <w:t>5. Important improvements (recommended)</w:t>
      </w:r>
    </w:p>
    <w:p w14:paraId="5A2F9A75">
      <w:pPr>
        <w:pStyle w:val="4"/>
        <w:keepNext w:val="0"/>
        <w:keepLines w:val="0"/>
        <w:widowControl/>
        <w:suppressLineNumbers w:val="0"/>
      </w:pPr>
      <w:r>
        <w:t>✅ Add NOT NULL constraints</w:t>
      </w:r>
    </w:p>
    <w:p w14:paraId="3025CC81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user_id </w:t>
      </w:r>
      <w:r>
        <w:t>INT</w:t>
      </w:r>
      <w:r>
        <w:rPr>
          <w:rStyle w:val="44"/>
        </w:rPr>
        <w:t xml:space="preserve"> </w:t>
      </w:r>
      <w:r>
        <w:t>NOT</w:t>
      </w:r>
      <w:r>
        <w:rPr>
          <w:rStyle w:val="44"/>
        </w:rPr>
        <w:t xml:space="preserve"> </w:t>
      </w:r>
      <w:r>
        <w:t>NULL</w:t>
      </w:r>
      <w:r>
        <w:rPr>
          <w:rStyle w:val="44"/>
        </w:rPr>
        <w:t>,</w:t>
      </w:r>
      <w:r>
        <w:rPr>
          <w:rStyle w:val="44"/>
        </w:rPr>
        <w:br w:type="textWrapping"/>
      </w:r>
      <w:r>
        <w:rPr>
          <w:rStyle w:val="44"/>
        </w:rPr>
        <w:t xml:space="preserve">category_id </w:t>
      </w:r>
      <w:r>
        <w:t>INT</w:t>
      </w:r>
      <w:r>
        <w:rPr>
          <w:rStyle w:val="44"/>
        </w:rPr>
        <w:t xml:space="preserve"> </w:t>
      </w:r>
      <w:r>
        <w:t>NOT</w:t>
      </w:r>
      <w:r>
        <w:rPr>
          <w:rStyle w:val="44"/>
        </w:rPr>
        <w:t xml:space="preserve"> </w:t>
      </w:r>
      <w:r>
        <w:t>NULL</w:t>
      </w:r>
      <w:r>
        <w:rPr>
          <w:rStyle w:val="44"/>
        </w:rPr>
        <w:t>,</w:t>
      </w:r>
      <w:r>
        <w:rPr>
          <w:rStyle w:val="44"/>
        </w:rPr>
        <w:br w:type="textWrapping"/>
      </w:r>
      <w:r>
        <w:rPr>
          <w:rStyle w:val="44"/>
        </w:rPr>
        <w:t xml:space="preserve">amount </w:t>
      </w:r>
      <w:r>
        <w:t>DECIMAL</w:t>
      </w:r>
      <w:r>
        <w:rPr>
          <w:rStyle w:val="44"/>
        </w:rPr>
        <w:t>(</w:t>
      </w:r>
      <w:r>
        <w:t>10</w:t>
      </w:r>
      <w:r>
        <w:rPr>
          <w:rStyle w:val="44"/>
        </w:rPr>
        <w:t>,</w:t>
      </w:r>
      <w:r>
        <w:t>2</w:t>
      </w:r>
      <w:r>
        <w:rPr>
          <w:rStyle w:val="44"/>
        </w:rPr>
        <w:t xml:space="preserve">) </w:t>
      </w:r>
      <w:r>
        <w:t>NOT</w:t>
      </w:r>
      <w:r>
        <w:rPr>
          <w:rStyle w:val="44"/>
        </w:rPr>
        <w:t xml:space="preserve"> </w:t>
      </w:r>
      <w:r>
        <w:t>NULL</w:t>
      </w:r>
    </w:p>
    <w:p w14:paraId="33172CB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63189">
      <w:pPr>
        <w:pStyle w:val="4"/>
        <w:keepNext w:val="0"/>
        <w:keepLines w:val="0"/>
        <w:widowControl/>
        <w:suppressLineNumbers w:val="0"/>
      </w:pPr>
      <w:r>
        <w:t>✅ Add indexes for performance</w:t>
      </w:r>
    </w:p>
    <w:p w14:paraId="46B9D60A">
      <w:pPr>
        <w:pStyle w:val="47"/>
        <w:keepNext w:val="0"/>
        <w:keepLines w:val="0"/>
        <w:widowControl/>
        <w:suppressLineNumbers w:val="0"/>
      </w:pPr>
      <w:r>
        <w:t>CREATE</w:t>
      </w:r>
      <w:r>
        <w:rPr>
          <w:rStyle w:val="44"/>
        </w:rPr>
        <w:t xml:space="preserve"> INDEX idx_expense_user </w:t>
      </w:r>
      <w:r>
        <w:t>ON</w:t>
      </w:r>
      <w:r>
        <w:rPr>
          <w:rStyle w:val="44"/>
        </w:rPr>
        <w:t xml:space="preserve"> expenses(user_id);</w:t>
      </w:r>
      <w:r>
        <w:rPr>
          <w:rStyle w:val="44"/>
        </w:rPr>
        <w:br w:type="textWrapping"/>
      </w:r>
      <w:r>
        <w:t>CREATE</w:t>
      </w:r>
      <w:r>
        <w:rPr>
          <w:rStyle w:val="44"/>
        </w:rPr>
        <w:t xml:space="preserve"> INDEX idx_expense_date </w:t>
      </w:r>
      <w:r>
        <w:t>ON</w:t>
      </w:r>
      <w:r>
        <w:rPr>
          <w:rStyle w:val="44"/>
        </w:rPr>
        <w:t xml:space="preserve"> expenses(expense_date);</w:t>
      </w:r>
      <w:r>
        <w:rPr>
          <w:rStyle w:val="44"/>
        </w:rPr>
        <w:br w:type="textWrapping"/>
      </w:r>
      <w:r>
        <w:t>CREATE</w:t>
      </w:r>
      <w:r>
        <w:rPr>
          <w:rStyle w:val="44"/>
        </w:rPr>
        <w:t xml:space="preserve"> INDEX idx_expense_category </w:t>
      </w:r>
      <w:r>
        <w:t>ON</w:t>
      </w:r>
      <w:r>
        <w:rPr>
          <w:rStyle w:val="44"/>
        </w:rPr>
        <w:t xml:space="preserve"> expenses(category_id);</w:t>
      </w:r>
    </w:p>
    <w:p w14:paraId="36880BB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AA998">
      <w:pPr>
        <w:pStyle w:val="4"/>
        <w:keepNext w:val="0"/>
        <w:keepLines w:val="0"/>
        <w:widowControl/>
        <w:suppressLineNumbers w:val="0"/>
      </w:pPr>
      <w:r>
        <w:t>✅ Consider ON DELETE rules</w:t>
      </w:r>
    </w:p>
    <w:p w14:paraId="18541D59">
      <w:pPr>
        <w:pStyle w:val="85"/>
        <w:keepNext w:val="0"/>
        <w:keepLines w:val="0"/>
        <w:widowControl/>
        <w:suppressLineNumbers w:val="0"/>
      </w:pPr>
      <w:r>
        <w:t>Right now, deleting a user/category could break integrity unless handled:</w:t>
      </w:r>
    </w:p>
    <w:p w14:paraId="02E169D9">
      <w:pPr>
        <w:pStyle w:val="47"/>
        <w:keepNext w:val="0"/>
        <w:keepLines w:val="0"/>
        <w:widowControl/>
        <w:suppressLineNumbers w:val="0"/>
      </w:pPr>
      <w:r>
        <w:t>FOREIGN</w:t>
      </w:r>
      <w:r>
        <w:rPr>
          <w:rStyle w:val="44"/>
        </w:rPr>
        <w:t xml:space="preserve"> </w:t>
      </w:r>
      <w:r>
        <w:t>KEY</w:t>
      </w:r>
      <w:r>
        <w:rPr>
          <w:rStyle w:val="44"/>
        </w:rPr>
        <w:t xml:space="preserve"> (user_id) </w:t>
      </w:r>
      <w:r>
        <w:t>REFERENCES</w:t>
      </w:r>
      <w:r>
        <w:rPr>
          <w:rStyle w:val="44"/>
        </w:rPr>
        <w:t xml:space="preserve"> users(user_id) </w:t>
      </w:r>
      <w:r>
        <w:t>ON</w:t>
      </w:r>
      <w:r>
        <w:rPr>
          <w:rStyle w:val="44"/>
        </w:rPr>
        <w:t xml:space="preserve"> </w:t>
      </w:r>
      <w:r>
        <w:t>DELETE</w:t>
      </w:r>
      <w:r>
        <w:rPr>
          <w:rStyle w:val="44"/>
        </w:rPr>
        <w:t xml:space="preserve"> </w:t>
      </w:r>
      <w:r>
        <w:t>CASCADE</w:t>
      </w:r>
    </w:p>
    <w:p w14:paraId="46E68CEE">
      <w:pPr>
        <w:pStyle w:val="85"/>
        <w:keepNext w:val="0"/>
        <w:keepLines w:val="0"/>
        <w:widowControl/>
        <w:suppressLineNumbers w:val="0"/>
      </w:pPr>
      <w:r>
        <w:t>(or RESTRICT if you want safety)</w:t>
      </w:r>
    </w:p>
    <w:p w14:paraId="681F82E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5CB43">
      <w:pPr>
        <w:pStyle w:val="4"/>
        <w:keepNext w:val="0"/>
        <w:keepLines w:val="0"/>
        <w:widowControl/>
        <w:suppressLineNumbers w:val="0"/>
      </w:pPr>
      <w:r>
        <w:t>✅ Optional: Add timestamps</w:t>
      </w:r>
    </w:p>
    <w:p w14:paraId="2350AA37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created_at </w:t>
      </w:r>
      <w:r>
        <w:t>TIMESTAMP</w:t>
      </w:r>
      <w:r>
        <w:rPr>
          <w:rStyle w:val="44"/>
        </w:rPr>
        <w:t xml:space="preserve"> </w:t>
      </w:r>
      <w:r>
        <w:t>DEFAULT</w:t>
      </w:r>
      <w:r>
        <w:rPr>
          <w:rStyle w:val="44"/>
        </w:rPr>
        <w:t xml:space="preserve"> </w:t>
      </w:r>
      <w:r>
        <w:t>CURRENT_TIMESTAMP</w:t>
      </w:r>
    </w:p>
    <w:p w14:paraId="689B461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EA878">
      <w:pPr>
        <w:pStyle w:val="3"/>
        <w:keepNext w:val="0"/>
        <w:keepLines w:val="0"/>
        <w:widowControl/>
        <w:suppressLineNumbers w:val="0"/>
      </w:pPr>
      <w:r>
        <w:t>6. Summary</w:t>
      </w:r>
    </w:p>
    <w:p w14:paraId="45FE101A">
      <w:pPr>
        <w:pStyle w:val="85"/>
        <w:keepNext w:val="0"/>
        <w:keepLines w:val="0"/>
        <w:widowControl/>
        <w:suppressLineNumbers w:val="0"/>
      </w:pPr>
      <w:r>
        <w:t xml:space="preserve">Your schema is a solid </w:t>
      </w:r>
      <w:r>
        <w:rPr>
          <w:rStyle w:val="92"/>
        </w:rPr>
        <w:t>normalized expense tracking design</w:t>
      </w:r>
      <w:r>
        <w:t>:</w:t>
      </w:r>
    </w:p>
    <w:p w14:paraId="2BF10B6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Users own expenses </w:t>
      </w:r>
    </w:p>
    <w:p w14:paraId="6B5BEEB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Categories classify expenses </w:t>
      </w:r>
    </w:p>
    <w:p w14:paraId="55740A3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Expenses act as the transactional fact table </w:t>
      </w:r>
    </w:p>
    <w:p w14:paraId="6CF1BD9E">
      <w:pPr>
        <w:pStyle w:val="85"/>
        <w:keepNext w:val="0"/>
        <w:keepLines w:val="0"/>
        <w:widowControl/>
        <w:suppressLineNumbers w:val="0"/>
      </w:pPr>
      <w:r>
        <w:t>It supports:</w:t>
      </w:r>
    </w:p>
    <w:p w14:paraId="74CBDDC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Monthly tracking </w:t>
      </w:r>
    </w:p>
    <w:p w14:paraId="3735A4E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Category analysis </w:t>
      </w:r>
    </w:p>
    <w:p w14:paraId="61E83E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User-wise reporting </w:t>
      </w:r>
    </w:p>
    <w:p w14:paraId="6239BC3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Trigger-based automation (if extended with budget logic) </w:t>
      </w:r>
    </w:p>
    <w:p w14:paraId="3248399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2AF33">
      <w:pPr>
        <w:pStyle w:val="85"/>
        <w:keepNext w:val="0"/>
        <w:keepLines w:val="0"/>
        <w:widowControl/>
        <w:suppressLineNumbers w:val="0"/>
      </w:pPr>
      <w:r>
        <w:t>If you want, I can next show:</w:t>
      </w:r>
    </w:p>
    <w:p w14:paraId="2ED0F6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How to design a </w:t>
      </w:r>
      <w:r>
        <w:rPr>
          <w:rStyle w:val="92"/>
        </w:rPr>
        <w:t>budget table + trigger for auto balance updates</w:t>
      </w:r>
      <w:r>
        <w:t xml:space="preserve"> </w:t>
      </w:r>
    </w:p>
    <w:p w14:paraId="74DE2DF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Or how to build a </w:t>
      </w:r>
      <w:r>
        <w:rPr>
          <w:rStyle w:val="92"/>
        </w:rPr>
        <w:t>monthly view/dashboard query set</w:t>
      </w:r>
      <w:r>
        <w:t xml:space="preserve"> from this schema </w:t>
      </w:r>
    </w:p>
    <w:p w14:paraId="38622BAF">
      <w:pPr>
        <w:pStyle w:val="249"/>
      </w:pPr>
      <w:r>
        <w:t>窗体顶端</w:t>
      </w:r>
    </w:p>
    <w:p w14:paraId="03EA111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object>
          <v:shape id="_x0000_i103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30EFB3A1">
      <w:pPr>
        <w:pStyle w:val="85"/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DDL Understanding Without modifying the schema: </w:t>
      </w:r>
    </w:p>
    <w:p w14:paraId="09522DEE">
      <w:pPr>
        <w:pStyle w:val="8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● Explain why foreign keys are used: Specifically, why must user_id in the expenses table correspond to a real ID in the users table?</w:t>
      </w:r>
    </w:p>
    <w:p w14:paraId="3BC70D4E">
      <w:pPr>
        <w:pStyle w:val="8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● Mention one issue that would occur if foreign keys were removed: Describe the risk of "Orphaned Records" (e.g., an expense existing for a user who has be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en deleted</w:t>
      </w:r>
    </w:p>
    <w:p w14:paraId="704E2A82">
      <w:pPr>
        <w:pStyle w:val="250"/>
      </w:pPr>
      <w:r>
        <w:t>窗体底端</w:t>
      </w:r>
    </w:p>
    <w:p w14:paraId="010F5532">
      <w:pPr>
        <w:pStyle w:val="4"/>
        <w:keepNext w:val="0"/>
        <w:keepLines w:val="0"/>
        <w:widowControl/>
        <w:suppressLineNumbers w:val="0"/>
      </w:pPr>
      <w:r>
        <w:t>Why foreign keys are used</w:t>
      </w:r>
    </w:p>
    <w:p w14:paraId="4564CFEA">
      <w:pPr>
        <w:pStyle w:val="85"/>
        <w:keepNext w:val="0"/>
        <w:keepLines w:val="0"/>
        <w:widowControl/>
        <w:suppressLineNumbers w:val="0"/>
      </w:pPr>
      <w:r>
        <w:t xml:space="preserve">Foreign keys ensure </w:t>
      </w:r>
      <w:r>
        <w:rPr>
          <w:rStyle w:val="92"/>
        </w:rPr>
        <w:t>referential integrity</w:t>
      </w:r>
      <w:r>
        <w:t>, meaning relationships between tables stay valid and consistent.</w:t>
      </w:r>
    </w:p>
    <w:p w14:paraId="76B17C86">
      <w:pPr>
        <w:pStyle w:val="85"/>
        <w:keepNext w:val="0"/>
        <w:keepLines w:val="0"/>
        <w:widowControl/>
        <w:suppressLineNumbers w:val="0"/>
      </w:pPr>
      <w:r>
        <w:t>In your schema:</w:t>
      </w:r>
    </w:p>
    <w:p w14:paraId="2CDCFBE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expenses.user_id</w:t>
      </w:r>
      <w:r>
        <w:t xml:space="preserve"> is a </w:t>
      </w:r>
      <w:r>
        <w:rPr>
          <w:rStyle w:val="92"/>
        </w:rPr>
        <w:t>foreign key</w:t>
      </w:r>
      <w:r>
        <w:t xml:space="preserve"> </w:t>
      </w:r>
    </w:p>
    <w:p w14:paraId="4D9D1F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It must match an existing </w:t>
      </w:r>
      <w:r>
        <w:rPr>
          <w:rStyle w:val="44"/>
        </w:rPr>
        <w:t>users.user_id</w:t>
      </w:r>
      <w:r>
        <w:t xml:space="preserve"> </w:t>
      </w:r>
    </w:p>
    <w:p w14:paraId="0646C19D">
      <w:pPr>
        <w:pStyle w:val="5"/>
        <w:keepNext w:val="0"/>
        <w:keepLines w:val="0"/>
        <w:widowControl/>
        <w:suppressLineNumbers w:val="0"/>
      </w:pPr>
      <w:r>
        <w:t>Why this is required:</w:t>
      </w:r>
    </w:p>
    <w:p w14:paraId="3A462E11">
      <w:pPr>
        <w:pStyle w:val="85"/>
        <w:keepNext w:val="0"/>
        <w:keepLines w:val="0"/>
        <w:widowControl/>
        <w:suppressLineNumbers w:val="0"/>
      </w:pPr>
      <w:r>
        <w:t>Because every expense must belong to a real user. If a user does not exist, the expense has no valid owner.</w:t>
      </w:r>
    </w:p>
    <w:p w14:paraId="5AB0A1A6">
      <w:pPr>
        <w:pStyle w:val="85"/>
        <w:keepNext w:val="0"/>
        <w:keepLines w:val="0"/>
        <w:widowControl/>
        <w:suppressLineNumbers w:val="0"/>
      </w:pPr>
      <w:r>
        <w:t>So the database enforces:</w:t>
      </w:r>
    </w:p>
    <w:p w14:paraId="7ECCC57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You </w:t>
      </w:r>
      <w:r>
        <w:rPr>
          <w:rStyle w:val="92"/>
        </w:rPr>
        <w:t>cannot insert an expense</w:t>
      </w:r>
      <w:r>
        <w:t xml:space="preserve"> with a </w:t>
      </w:r>
      <w:r>
        <w:rPr>
          <w:rStyle w:val="44"/>
        </w:rPr>
        <w:t>user_id</w:t>
      </w:r>
      <w:r>
        <w:t xml:space="preserve"> that doesn’t exist in the </w:t>
      </w:r>
      <w:r>
        <w:rPr>
          <w:rStyle w:val="44"/>
        </w:rPr>
        <w:t>users</w:t>
      </w:r>
      <w:r>
        <w:t xml:space="preserve"> table </w:t>
      </w:r>
    </w:p>
    <w:p w14:paraId="764EB3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You </w:t>
      </w:r>
      <w:r>
        <w:rPr>
          <w:rStyle w:val="92"/>
        </w:rPr>
        <w:t>cannot accidentally link data</w:t>
      </w:r>
      <w:r>
        <w:t xml:space="preserve"> to a non-existent user </w:t>
      </w:r>
    </w:p>
    <w:p w14:paraId="040AFFF6">
      <w:pPr>
        <w:pStyle w:val="85"/>
        <w:keepNext w:val="0"/>
        <w:keepLines w:val="0"/>
        <w:widowControl/>
        <w:suppressLineNumbers w:val="0"/>
      </w:pPr>
      <w:r>
        <w:t>This prevents invalid relationships at the database level, not just in application code.</w:t>
      </w:r>
    </w:p>
    <w:p w14:paraId="63491C1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B8CD0">
      <w:pPr>
        <w:pStyle w:val="4"/>
        <w:keepNext w:val="0"/>
        <w:keepLines w:val="0"/>
        <w:widowControl/>
        <w:suppressLineNumbers w:val="0"/>
      </w:pPr>
      <w:r>
        <w:t>What happens if foreign keys are removed (problem: orphaned records)</w:t>
      </w:r>
    </w:p>
    <w:p w14:paraId="21FFB02D">
      <w:pPr>
        <w:pStyle w:val="85"/>
        <w:keepNext w:val="0"/>
        <w:keepLines w:val="0"/>
        <w:widowControl/>
        <w:suppressLineNumbers w:val="0"/>
      </w:pPr>
      <w:r>
        <w:t>If you remove foreign key constraints, the database will no longer enforce this rule.</w:t>
      </w:r>
    </w:p>
    <w:p w14:paraId="4E769B9D">
      <w:pPr>
        <w:pStyle w:val="5"/>
        <w:keepNext w:val="0"/>
        <w:keepLines w:val="0"/>
        <w:widowControl/>
        <w:suppressLineNumbers w:val="0"/>
      </w:pPr>
      <w:r>
        <w:t>Risk: Orphaned records</w:t>
      </w:r>
    </w:p>
    <w:p w14:paraId="4C8A3B39">
      <w:pPr>
        <w:pStyle w:val="85"/>
        <w:keepNext w:val="0"/>
        <w:keepLines w:val="0"/>
        <w:widowControl/>
        <w:suppressLineNumbers w:val="0"/>
      </w:pPr>
      <w:r>
        <w:t xml:space="preserve">An </w:t>
      </w:r>
      <w:r>
        <w:rPr>
          <w:rStyle w:val="92"/>
        </w:rPr>
        <w:t>orphaned record</w:t>
      </w:r>
      <w:r>
        <w:t xml:space="preserve"> happens when:</w:t>
      </w:r>
    </w:p>
    <w:p w14:paraId="4F8BA0A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 user is deleted from </w:t>
      </w:r>
      <w:r>
        <w:rPr>
          <w:rStyle w:val="44"/>
        </w:rPr>
        <w:t>users</w:t>
      </w:r>
      <w:r>
        <w:t xml:space="preserve"> </w:t>
      </w:r>
    </w:p>
    <w:p w14:paraId="308A3B1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But their expenses still remain in </w:t>
      </w:r>
      <w:r>
        <w:rPr>
          <w:rStyle w:val="44"/>
        </w:rPr>
        <w:t>expenses</w:t>
      </w:r>
      <w:r>
        <w:t xml:space="preserve"> </w:t>
      </w:r>
    </w:p>
    <w:p w14:paraId="34BC047F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1638C1C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users table (after deletion):</w:t>
      </w:r>
    </w:p>
    <w:p w14:paraId="4B1BB5DF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user_id | name</w:t>
      </w:r>
      <w:r>
        <w:rPr>
          <w:rStyle w:val="44"/>
        </w:rPr>
        <w:br w:type="textWrapping"/>
      </w:r>
      <w:r>
        <w:rPr>
          <w:rStyle w:val="44"/>
        </w:rPr>
        <w:t>2       | Rahul</w:t>
      </w:r>
    </w:p>
    <w:p w14:paraId="452ECE9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expenses table:</w:t>
      </w:r>
    </w:p>
    <w:p w14:paraId="087702BE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expense_id | user_id | amount</w:t>
      </w:r>
      <w:r>
        <w:rPr>
          <w:rStyle w:val="44"/>
        </w:rPr>
        <w:br w:type="textWrapping"/>
      </w:r>
      <w:r>
        <w:rPr>
          <w:rStyle w:val="44"/>
        </w:rPr>
        <w:t>101        | 1       | 500</w:t>
      </w:r>
      <w:r>
        <w:rPr>
          <w:rStyle w:val="44"/>
        </w:rPr>
        <w:br w:type="textWrapping"/>
      </w:r>
      <w:r>
        <w:rPr>
          <w:rStyle w:val="44"/>
        </w:rPr>
        <w:t>102        | 2       | 200</w:t>
      </w:r>
      <w:r>
        <w:rPr>
          <w:rStyle w:val="44"/>
        </w:rPr>
        <w:br w:type="textWrapping"/>
      </w:r>
      <w:r>
        <w:rPr>
          <w:rStyle w:val="44"/>
        </w:rPr>
        <w:t>103        | 3       | 300   ← user_id 3 does NOT exist</w:t>
      </w:r>
    </w:p>
    <w:p w14:paraId="48D936E2">
      <w:pPr>
        <w:pStyle w:val="85"/>
        <w:keepNext w:val="0"/>
        <w:keepLines w:val="0"/>
        <w:widowControl/>
        <w:suppressLineNumbers w:val="0"/>
      </w:pPr>
      <w:r>
        <w:t>Now:</w:t>
      </w:r>
    </w:p>
    <w:p w14:paraId="5490FF2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Expense 103 has no valid user </w:t>
      </w:r>
    </w:p>
    <w:p w14:paraId="493F879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The system cannot determine who owns it </w:t>
      </w:r>
    </w:p>
    <w:p w14:paraId="3B4B893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9FB8A">
      <w:pPr>
        <w:pStyle w:val="4"/>
        <w:keepNext w:val="0"/>
        <w:keepLines w:val="0"/>
        <w:widowControl/>
        <w:suppressLineNumbers w:val="0"/>
      </w:pPr>
      <w:r>
        <w:t>Why orphaned records are a problem</w:t>
      </w:r>
    </w:p>
    <w:p w14:paraId="18DA9E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 Reports become inaccurate (expenses for deleted users still counted) </w:t>
      </w:r>
    </w:p>
    <w:p w14:paraId="60D77F2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 Data integrity is broken </w:t>
      </w:r>
    </w:p>
    <w:p w14:paraId="5A2AA0B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 Application may crash or show incorrect results </w:t>
      </w:r>
    </w:p>
    <w:p w14:paraId="5F3D638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 Harder cleanup later (manual correction needed) </w:t>
      </w:r>
    </w:p>
    <w:p w14:paraId="3781CF7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2ABB8">
      <w:pPr>
        <w:pStyle w:val="4"/>
        <w:keepNext w:val="0"/>
        <w:keepLines w:val="0"/>
        <w:widowControl/>
        <w:suppressLineNumbers w:val="0"/>
      </w:pPr>
      <w:r>
        <w:t>In short</w:t>
      </w:r>
    </w:p>
    <w:p w14:paraId="1F02021A">
      <w:pPr>
        <w:pStyle w:val="85"/>
        <w:keepNext w:val="0"/>
        <w:keepLines w:val="0"/>
        <w:widowControl/>
        <w:suppressLineNumbers w:val="0"/>
      </w:pPr>
      <w:r>
        <w:t>Foreign keys ensure that:</w:t>
      </w:r>
    </w:p>
    <w:p w14:paraId="398ADED0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Every </w:t>
      </w:r>
      <w:r>
        <w:rPr>
          <w:rStyle w:val="44"/>
          <w:rFonts w:hint="eastAsia" w:ascii="SimSun" w:hAnsi="SimSun" w:eastAsia="SimSun" w:cs="SimSun"/>
          <w:sz w:val="24"/>
          <w:szCs w:val="24"/>
        </w:rPr>
        <w:t>expense.user_id</w:t>
      </w:r>
      <w:r>
        <w:rPr>
          <w:rFonts w:hint="eastAsia" w:ascii="SimSun" w:hAnsi="SimSun" w:eastAsia="SimSun" w:cs="SimSun"/>
          <w:sz w:val="24"/>
          <w:szCs w:val="24"/>
        </w:rPr>
        <w:t xml:space="preserve"> always points to a real user in the </w:t>
      </w:r>
      <w:r>
        <w:rPr>
          <w:rStyle w:val="44"/>
          <w:rFonts w:hint="eastAsia" w:ascii="SimSun" w:hAnsi="SimSun" w:eastAsia="SimSun" w:cs="SimSun"/>
          <w:sz w:val="24"/>
          <w:szCs w:val="24"/>
        </w:rPr>
        <w:t>users</w:t>
      </w:r>
      <w:r>
        <w:rPr>
          <w:rFonts w:hint="eastAsia" w:ascii="SimSun" w:hAnsi="SimSun" w:eastAsia="SimSun" w:cs="SimSun"/>
          <w:sz w:val="24"/>
          <w:szCs w:val="24"/>
        </w:rPr>
        <w:t xml:space="preserve"> table.</w:t>
      </w:r>
    </w:p>
    <w:p w14:paraId="73F2CA5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2. DML Operations</w:t>
      </w:r>
    </w:p>
    <w:p w14:paraId="2DA00B2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SQL queries to: ● Insert 5 users into the users table with unique names and emails. ● Insert 3 categories (e.g., 'Food', 'Rent', 'Entertainment'). ● Insert 10 expense records distributed across different users and categories. ● Update one incorrect expense: Use the UPDATE command to change the amount of a specific expense_id. ● Delete one expense: Remove a record where the amount is less than a specific value.</w:t>
      </w:r>
    </w:p>
    <w:p w14:paraId="2F721D5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2886C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1)</w:t>
      </w:r>
      <w:r>
        <w:rPr>
          <w:rFonts w:hint="default" w:ascii="Times New Roman" w:hAnsi="Times New Roman" w:cs="Times New Roman"/>
          <w:sz w:val="24"/>
          <w:szCs w:val="24"/>
        </w:rPr>
        <w:t xml:space="preserve"> Insert 5 users</w:t>
      </w:r>
    </w:p>
    <w:p w14:paraId="32083534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</w:t>
      </w:r>
      <w:r>
        <w:rPr>
          <w:rStyle w:val="44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Style w:val="44"/>
          <w:rFonts w:hint="default" w:ascii="Times New Roman" w:hAnsi="Times New Roman" w:cs="Times New Roman"/>
        </w:rPr>
        <w:t xml:space="preserve"> users (user_id, name, email, created_at) </w:t>
      </w:r>
      <w:r>
        <w:rPr>
          <w:rFonts w:hint="default" w:ascii="Times New Roman" w:hAnsi="Times New Roman" w:cs="Times New Roman"/>
        </w:rPr>
        <w:t>VALUES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1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'Aarav Shah'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'aarav.shah@example.com'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'2026-01-10'</w:t>
      </w:r>
      <w:r>
        <w:rPr>
          <w:rStyle w:val="44"/>
          <w:rFonts w:hint="default" w:ascii="Times New Roman" w:hAnsi="Times New Roman" w:cs="Times New Roman"/>
        </w:rPr>
        <w:t>),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2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'Meera Patel'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'meera.patel@example.com'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'2026-02-15'</w:t>
      </w:r>
      <w:r>
        <w:rPr>
          <w:rStyle w:val="44"/>
          <w:rFonts w:hint="default" w:ascii="Times New Roman" w:hAnsi="Times New Roman" w:cs="Times New Roman"/>
        </w:rPr>
        <w:t>),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3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'Rohan Mehta'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'rohan.mehta@example.com'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'2026-03-20'</w:t>
      </w:r>
      <w:r>
        <w:rPr>
          <w:rStyle w:val="44"/>
          <w:rFonts w:hint="default" w:ascii="Times New Roman" w:hAnsi="Times New Roman" w:cs="Times New Roman"/>
        </w:rPr>
        <w:t>),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4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'Isha Desai'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'isha.desai@example.com'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'2026-04-05'</w:t>
      </w:r>
      <w:r>
        <w:rPr>
          <w:rStyle w:val="44"/>
          <w:rFonts w:hint="default" w:ascii="Times New Roman" w:hAnsi="Times New Roman" w:cs="Times New Roman"/>
        </w:rPr>
        <w:t>),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(</w:t>
      </w:r>
      <w:r>
        <w:rPr>
          <w:rFonts w:hint="default" w:ascii="Times New Roman" w:hAnsi="Times New Roman" w:cs="Times New Roman"/>
        </w:rPr>
        <w:t>5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'Karan Joshi'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'karan.joshi@example.com'</w:t>
      </w:r>
      <w:r>
        <w:rPr>
          <w:rStyle w:val="44"/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</w:rPr>
        <w:t>'2026-05-01'</w:t>
      </w:r>
      <w:r>
        <w:rPr>
          <w:rStyle w:val="44"/>
          <w:rFonts w:hint="default" w:ascii="Times New Roman" w:hAnsi="Times New Roman" w:cs="Times New Roman"/>
        </w:rPr>
        <w:t>);</w:t>
      </w:r>
    </w:p>
    <w:p w14:paraId="36BF925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908FC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Insert 3 categories</w:t>
      </w:r>
    </w:p>
    <w:p w14:paraId="446EDB6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INTO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categories (category_id, category_name) </w:t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'Food'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'Rent'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'Entertainment'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);</w:t>
      </w:r>
    </w:p>
    <w:p w14:paraId="5F4A649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</w:p>
    <w:p w14:paraId="0FB31070">
      <w:pPr>
        <w:pStyle w:val="3"/>
        <w:keepNext w:val="0"/>
        <w:keepLines w:val="0"/>
        <w:widowControl/>
        <w:suppressLineNumbers w:val="0"/>
      </w:pPr>
      <w:r>
        <w:t>3. Insert 10 expense records</w:t>
      </w:r>
    </w:p>
    <w:p w14:paraId="1EA24E46">
      <w:pPr>
        <w:pStyle w:val="85"/>
        <w:keepNext w:val="0"/>
        <w:keepLines w:val="0"/>
        <w:widowControl/>
        <w:suppressLineNumbers w:val="0"/>
      </w:pPr>
      <w:r>
        <w:t>(Distributed across users and categories)</w:t>
      </w:r>
    </w:p>
    <w:p w14:paraId="7764BF8F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INTO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expenses (expense_id, user_id, category_id, amount, expense_date) </w:t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250.00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'2026-05-01'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500.00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'2026-05-02'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12000.00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'2026-05-03'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300.00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'2026-05-04'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800.00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'2026-05-05'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150.00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'2026-05-06'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10000.00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'2026-05-07'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8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200.00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'2026-05-08'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9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600.00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'2026-05-09'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350.00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'2026-05-10'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);</w:t>
      </w:r>
    </w:p>
    <w:p w14:paraId="1A515F4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4"/>
          <w:szCs w:val="24"/>
        </w:rPr>
      </w:pPr>
    </w:p>
    <w:p w14:paraId="3E4B40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Update one incorrect expense</w:t>
      </w:r>
    </w:p>
    <w:p w14:paraId="33A1B6B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Example: Correct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expense_id = 5</w:t>
      </w:r>
    </w:p>
    <w:p w14:paraId="6A7F23A0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expenses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SET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amount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750.00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expense_id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;</w:t>
      </w:r>
    </w:p>
    <w:p w14:paraId="1790170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66B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Delete one expense where amount is less than a specific value</w:t>
      </w:r>
    </w:p>
    <w:p w14:paraId="438AD713">
      <w:pPr>
        <w:pStyle w:val="85"/>
        <w:keepNext w:val="0"/>
        <w:keepLines w:val="0"/>
        <w:widowControl/>
        <w:suppressLineNumbers w:val="0"/>
      </w:pPr>
      <w:r>
        <w:t>Example: delete all expenses less than ₹200</w:t>
      </w:r>
    </w:p>
    <w:p w14:paraId="046093CB">
      <w:pPr>
        <w:pStyle w:val="47"/>
        <w:keepNext w:val="0"/>
        <w:keepLines w:val="0"/>
        <w:widowControl/>
        <w:suppressLineNumbers w:val="0"/>
      </w:pPr>
      <w:r>
        <w:t>DELETE</w:t>
      </w:r>
      <w:r>
        <w:rPr>
          <w:rStyle w:val="44"/>
        </w:rPr>
        <w:t xml:space="preserve"> </w:t>
      </w:r>
      <w:r>
        <w:t>FROM</w:t>
      </w:r>
      <w:r>
        <w:rPr>
          <w:rStyle w:val="44"/>
        </w:rPr>
        <w:t xml:space="preserve"> expenses</w:t>
      </w:r>
      <w:r>
        <w:rPr>
          <w:rStyle w:val="44"/>
        </w:rPr>
        <w:br w:type="textWrapping"/>
      </w:r>
      <w:r>
        <w:t>WHERE</w:t>
      </w:r>
      <w:r>
        <w:rPr>
          <w:rStyle w:val="44"/>
        </w:rPr>
        <w:t xml:space="preserve"> amount </w:t>
      </w:r>
      <w:r>
        <w:t>&lt;</w:t>
      </w:r>
      <w:r>
        <w:rPr>
          <w:rStyle w:val="44"/>
        </w:rPr>
        <w:t xml:space="preserve"> </w:t>
      </w:r>
      <w:r>
        <w:t>200</w:t>
      </w:r>
      <w:r>
        <w:rPr>
          <w:rStyle w:val="44"/>
        </w:rPr>
        <w:t>;</w:t>
      </w:r>
    </w:p>
    <w:p w14:paraId="76C58EC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225102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IN"/>
        </w:rPr>
        <w:t xml:space="preserve">3 ) </w:t>
      </w:r>
      <w:r>
        <w:rPr>
          <w:rFonts w:hint="default" w:ascii="Times New Roman" w:hAnsi="Times New Roman" w:eastAsia="SimSun" w:cs="Times New Roman"/>
          <w:sz w:val="24"/>
          <w:szCs w:val="24"/>
        </w:rPr>
        <w:t>Data Retrieval</w:t>
      </w:r>
    </w:p>
    <w:p w14:paraId="553283AF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3540B3D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● Display all expenses with details: Show the expense_date, amount, name (from users), and category_name (from categories) using INNER JOIN. ● Show total expense amount per category: Use SUM(amount) and GROUP BY category_name. ● Display users sorted by total spending: List user names and their total sum of expenses, ordered from highest to lowest.</w:t>
      </w:r>
    </w:p>
    <w:p w14:paraId="70006F8C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58FA75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Display all expenses with user and category details (INNER JOIN)</w:t>
      </w:r>
    </w:p>
    <w:p w14:paraId="2269383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query combines:</w:t>
      </w:r>
    </w:p>
    <w:p w14:paraId="35446A3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expenses</w:t>
      </w:r>
      <w:r>
        <w:rPr>
          <w:rFonts w:hint="default" w:ascii="Times New Roman" w:hAnsi="Times New Roman" w:cs="Times New Roman"/>
          <w:sz w:val="24"/>
          <w:szCs w:val="24"/>
        </w:rPr>
        <w:t xml:space="preserve"> (main table) </w:t>
      </w:r>
    </w:p>
    <w:p w14:paraId="4326C0A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users</w:t>
      </w:r>
      <w:r>
        <w:rPr>
          <w:rFonts w:hint="default" w:ascii="Times New Roman" w:hAnsi="Times New Roman" w:cs="Times New Roman"/>
          <w:sz w:val="24"/>
          <w:szCs w:val="24"/>
        </w:rPr>
        <w:t xml:space="preserve"> (for name) </w:t>
      </w:r>
    </w:p>
    <w:p w14:paraId="5843C5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4"/>
          <w:rFonts w:hint="default" w:ascii="Times New Roman" w:hAnsi="Times New Roman" w:cs="Times New Roman"/>
          <w:sz w:val="24"/>
          <w:szCs w:val="24"/>
        </w:rPr>
        <w:t>categories</w:t>
      </w:r>
      <w:r>
        <w:rPr>
          <w:rFonts w:hint="default" w:ascii="Times New Roman" w:hAnsi="Times New Roman" w:cs="Times New Roman"/>
          <w:sz w:val="24"/>
          <w:szCs w:val="24"/>
        </w:rPr>
        <w:t xml:space="preserve"> (for category name) </w:t>
      </w:r>
    </w:p>
    <w:p w14:paraId="137304C0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   e.expense_date,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   e.amount,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   u.name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user_name,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   c.category_name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expenses e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INNER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users u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e.user_id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u.user_id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INNER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categories c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e.category_id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c.category_id;</w:t>
      </w:r>
    </w:p>
    <w:p w14:paraId="1AE119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it shows:</w:t>
      </w:r>
    </w:p>
    <w:p w14:paraId="5871596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expense with:</w:t>
      </w:r>
    </w:p>
    <w:p w14:paraId="27EEF54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Date of expense </w:t>
      </w:r>
    </w:p>
    <w:p w14:paraId="13A3D0C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Amount spent </w:t>
      </w:r>
    </w:p>
    <w:p w14:paraId="4ACFB80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Who spent it </w:t>
      </w:r>
    </w:p>
    <w:p w14:paraId="4B8D8F4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Category of expense </w:t>
      </w:r>
    </w:p>
    <w:p w14:paraId="3FFCCEE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2E2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Total expense amount per category</w:t>
      </w:r>
    </w:p>
    <w:p w14:paraId="6B82AD0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uses aggregation with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SUM()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GROUP BY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C1B4C55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   c.category_name,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   SUM(e.amount)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total_expense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expenses e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INNER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categories c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e.category_id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c.category_id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c.category_name;</w:t>
      </w:r>
    </w:p>
    <w:p w14:paraId="494913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it shows:</w:t>
      </w:r>
    </w:p>
    <w:p w14:paraId="152F647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Total spending in each category (Food, Rent, Entertainment, etc.) </w:t>
      </w:r>
    </w:p>
    <w:p w14:paraId="2179DC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4FC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Users sorted by total spending (highest to lowest)</w:t>
      </w:r>
    </w:p>
    <w:p w14:paraId="24D8BD5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aggregates expenses per user and sorts using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ORDER BY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C79DCB1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   u.name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user_name,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   SUM(e.amount)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total_spent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expenses e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INNER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JOIN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users u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e.user_id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u.user_id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u.name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ORDER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 xml:space="preserve"> total_spent </w:t>
      </w:r>
      <w:r>
        <w:rPr>
          <w:rFonts w:hint="default" w:ascii="Times New Roman" w:hAnsi="Times New Roman" w:cs="Times New Roman"/>
          <w:sz w:val="24"/>
          <w:szCs w:val="24"/>
        </w:rPr>
        <w:t>DESC</w:t>
      </w:r>
      <w:r>
        <w:rPr>
          <w:rStyle w:val="44"/>
          <w:rFonts w:hint="default" w:ascii="Times New Roman" w:hAnsi="Times New Roman" w:cs="Times New Roman"/>
          <w:sz w:val="24"/>
          <w:szCs w:val="24"/>
        </w:rPr>
        <w:t>;</w:t>
      </w:r>
    </w:p>
    <w:p w14:paraId="7149A4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it shows:</w:t>
      </w:r>
    </w:p>
    <w:p w14:paraId="66A403E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user’s total spending </w:t>
      </w:r>
    </w:p>
    <w:p w14:paraId="36220A4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Highest spender appears first </w:t>
      </w:r>
    </w:p>
    <w:p w14:paraId="3A1C388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you want, I can also extend this to:</w:t>
      </w:r>
    </w:p>
    <w:p w14:paraId="37D15AD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Monthly spending report </w:t>
      </w:r>
    </w:p>
    <w:p w14:paraId="617142C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Top category per user </w:t>
      </w:r>
    </w:p>
    <w:p w14:paraId="551666D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Budget vs actual spending dashboard queries </w:t>
      </w:r>
    </w:p>
    <w:p w14:paraId="5C929D28">
      <w:pPr>
        <w:keepNext w:val="0"/>
        <w:keepLines w:val="0"/>
        <w:widowControl/>
        <w:numPr>
          <w:ilvl w:val="0"/>
          <w:numId w:val="3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Views</w:t>
      </w:r>
      <w:bookmarkStart w:id="0" w:name="_GoBack"/>
      <w:bookmarkEnd w:id="0"/>
    </w:p>
    <w:p w14:paraId="34C5088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Create a view named ActiveUsersView: This view should list the name and email of any user who has logged more than 5 individual expense records.</w:t>
      </w:r>
    </w:p>
    <w:p w14:paraId="709AE74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● Query the view: Write a simple SELECT statement to show all data from ActiveUsersView.</w:t>
      </w:r>
    </w:p>
    <w:p w14:paraId="31A668F3">
      <w:pPr>
        <w:pStyle w:val="25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6716658C">
      <w:pPr>
        <w:pStyle w:val="4"/>
        <w:keepNext w:val="0"/>
        <w:keepLines w:val="0"/>
        <w:widowControl/>
        <w:suppressLineNumbers w:val="0"/>
      </w:pPr>
      <w:r>
        <w:t xml:space="preserve">1. Create the view </w:t>
      </w:r>
      <w:r>
        <w:rPr>
          <w:rStyle w:val="44"/>
        </w:rPr>
        <w:t>ActiveUsersView</w:t>
      </w:r>
    </w:p>
    <w:p w14:paraId="7E86F878">
      <w:pPr>
        <w:pStyle w:val="85"/>
        <w:keepNext w:val="0"/>
        <w:keepLines w:val="0"/>
        <w:widowControl/>
        <w:suppressLineNumbers w:val="0"/>
      </w:pPr>
      <w:r>
        <w:t xml:space="preserve">This view lists users who have recorded </w:t>
      </w:r>
      <w:r>
        <w:rPr>
          <w:rStyle w:val="92"/>
        </w:rPr>
        <w:t>more than 5 expense entries</w:t>
      </w:r>
      <w:r>
        <w:t>.</w:t>
      </w:r>
    </w:p>
    <w:p w14:paraId="15F6E6B4">
      <w:pPr>
        <w:pStyle w:val="85"/>
        <w:keepNext w:val="0"/>
        <w:keepLines w:val="0"/>
        <w:widowControl/>
        <w:suppressLineNumbers w:val="0"/>
      </w:pPr>
      <w:r>
        <w:t>We achieve this by:</w:t>
      </w:r>
    </w:p>
    <w:p w14:paraId="0124F7F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Joining </w:t>
      </w:r>
      <w:r>
        <w:rPr>
          <w:rStyle w:val="44"/>
        </w:rPr>
        <w:t>users</w:t>
      </w:r>
      <w:r>
        <w:t xml:space="preserve"> and </w:t>
      </w:r>
      <w:r>
        <w:rPr>
          <w:rStyle w:val="44"/>
        </w:rPr>
        <w:t>expenses</w:t>
      </w:r>
      <w:r>
        <w:t xml:space="preserve"> </w:t>
      </w:r>
    </w:p>
    <w:p w14:paraId="7D93ADB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Counting number of expenses per user </w:t>
      </w:r>
    </w:p>
    <w:p w14:paraId="736D34A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Filtering using </w:t>
      </w:r>
      <w:r>
        <w:rPr>
          <w:rStyle w:val="44"/>
        </w:rPr>
        <w:t>HAVING COUNT(*) &gt; 5</w:t>
      </w:r>
      <w:r>
        <w:t xml:space="preserve"> </w:t>
      </w:r>
    </w:p>
    <w:p w14:paraId="47490910">
      <w:pPr>
        <w:pStyle w:val="47"/>
        <w:keepNext w:val="0"/>
        <w:keepLines w:val="0"/>
        <w:widowControl/>
        <w:suppressLineNumbers w:val="0"/>
      </w:pPr>
      <w:r>
        <w:t>CREATE</w:t>
      </w:r>
      <w:r>
        <w:rPr>
          <w:rStyle w:val="44"/>
        </w:rPr>
        <w:t xml:space="preserve"> </w:t>
      </w:r>
      <w:r>
        <w:t>VIEW</w:t>
      </w:r>
      <w:r>
        <w:rPr>
          <w:rStyle w:val="44"/>
        </w:rPr>
        <w:t xml:space="preserve"> ActiveUsersView </w:t>
      </w:r>
      <w:r>
        <w:t>AS</w:t>
      </w:r>
      <w:r>
        <w:rPr>
          <w:rStyle w:val="44"/>
        </w:rPr>
        <w:br w:type="textWrapping"/>
      </w:r>
      <w:r>
        <w:t>SELECT</w:t>
      </w:r>
      <w:r>
        <w:rPr>
          <w:rStyle w:val="44"/>
        </w:rPr>
        <w:t xml:space="preserve"> </w:t>
      </w:r>
      <w:r>
        <w:rPr>
          <w:rStyle w:val="44"/>
        </w:rPr>
        <w:br w:type="textWrapping"/>
      </w:r>
      <w:r>
        <w:rPr>
          <w:rStyle w:val="44"/>
        </w:rPr>
        <w:t xml:space="preserve">    u.name,</w:t>
      </w:r>
      <w:r>
        <w:rPr>
          <w:rStyle w:val="44"/>
        </w:rPr>
        <w:br w:type="textWrapping"/>
      </w:r>
      <w:r>
        <w:rPr>
          <w:rStyle w:val="44"/>
        </w:rPr>
        <w:t xml:space="preserve">    u.email,</w:t>
      </w:r>
      <w:r>
        <w:rPr>
          <w:rStyle w:val="44"/>
        </w:rPr>
        <w:br w:type="textWrapping"/>
      </w:r>
      <w:r>
        <w:rPr>
          <w:rStyle w:val="44"/>
        </w:rPr>
        <w:t xml:space="preserve">    </w:t>
      </w:r>
      <w:r>
        <w:t>COUNT</w:t>
      </w:r>
      <w:r>
        <w:rPr>
          <w:rStyle w:val="44"/>
        </w:rPr>
        <w:t xml:space="preserve">(e.expense_id) </w:t>
      </w:r>
      <w:r>
        <w:t>AS</w:t>
      </w:r>
      <w:r>
        <w:rPr>
          <w:rStyle w:val="44"/>
        </w:rPr>
        <w:t xml:space="preserve"> total_expenses</w:t>
      </w:r>
      <w:r>
        <w:rPr>
          <w:rStyle w:val="44"/>
        </w:rPr>
        <w:br w:type="textWrapping"/>
      </w:r>
      <w:r>
        <w:t>FROM</w:t>
      </w:r>
      <w:r>
        <w:rPr>
          <w:rStyle w:val="44"/>
        </w:rPr>
        <w:t xml:space="preserve"> users u</w:t>
      </w:r>
      <w:r>
        <w:rPr>
          <w:rStyle w:val="44"/>
        </w:rPr>
        <w:br w:type="textWrapping"/>
      </w:r>
      <w:r>
        <w:t>INNER</w:t>
      </w:r>
      <w:r>
        <w:rPr>
          <w:rStyle w:val="44"/>
        </w:rPr>
        <w:t xml:space="preserve"> </w:t>
      </w:r>
      <w:r>
        <w:t>JOIN</w:t>
      </w:r>
      <w:r>
        <w:rPr>
          <w:rStyle w:val="44"/>
        </w:rPr>
        <w:t xml:space="preserve"> expenses e </w:t>
      </w:r>
      <w:r>
        <w:t>ON</w:t>
      </w:r>
      <w:r>
        <w:rPr>
          <w:rStyle w:val="44"/>
        </w:rPr>
        <w:t xml:space="preserve"> u.user_id </w:t>
      </w:r>
      <w:r>
        <w:t>=</w:t>
      </w:r>
      <w:r>
        <w:rPr>
          <w:rStyle w:val="44"/>
        </w:rPr>
        <w:t xml:space="preserve"> e.user_id</w:t>
      </w:r>
      <w:r>
        <w:rPr>
          <w:rStyle w:val="44"/>
        </w:rPr>
        <w:br w:type="textWrapping"/>
      </w:r>
      <w:r>
        <w:t>GROUP</w:t>
      </w:r>
      <w:r>
        <w:rPr>
          <w:rStyle w:val="44"/>
        </w:rPr>
        <w:t xml:space="preserve"> </w:t>
      </w:r>
      <w:r>
        <w:t>BY</w:t>
      </w:r>
      <w:r>
        <w:rPr>
          <w:rStyle w:val="44"/>
        </w:rPr>
        <w:t xml:space="preserve"> u.user_id, u.name, u.email</w:t>
      </w:r>
      <w:r>
        <w:rPr>
          <w:rStyle w:val="44"/>
        </w:rPr>
        <w:br w:type="textWrapping"/>
      </w:r>
      <w:r>
        <w:t>HAVING</w:t>
      </w:r>
      <w:r>
        <w:rPr>
          <w:rStyle w:val="44"/>
        </w:rPr>
        <w:t xml:space="preserve"> </w:t>
      </w:r>
      <w:r>
        <w:t>COUNT</w:t>
      </w:r>
      <w:r>
        <w:rPr>
          <w:rStyle w:val="44"/>
        </w:rPr>
        <w:t xml:space="preserve">(e.expense_id) </w:t>
      </w:r>
      <w:r>
        <w:t>&gt;</w:t>
      </w:r>
      <w:r>
        <w:rPr>
          <w:rStyle w:val="44"/>
        </w:rPr>
        <w:t xml:space="preserve"> </w:t>
      </w:r>
      <w:r>
        <w:t>5</w:t>
      </w:r>
      <w:r>
        <w:rPr>
          <w:rStyle w:val="44"/>
        </w:rPr>
        <w:t>;</w:t>
      </w:r>
    </w:p>
    <w:p w14:paraId="5E09D657">
      <w:pPr>
        <w:pStyle w:val="4"/>
        <w:keepNext w:val="0"/>
        <w:keepLines w:val="0"/>
        <w:widowControl/>
        <w:suppressLineNumbers w:val="0"/>
      </w:pPr>
      <w:r>
        <w:t>2. Query the view</w:t>
      </w:r>
    </w:p>
    <w:p w14:paraId="4D7BD2BA">
      <w:pPr>
        <w:pStyle w:val="85"/>
        <w:keepNext w:val="0"/>
        <w:keepLines w:val="0"/>
        <w:widowControl/>
        <w:suppressLineNumbers w:val="0"/>
      </w:pPr>
      <w:r>
        <w:t>Once the view is created, you can treat it like a table:</w:t>
      </w:r>
    </w:p>
    <w:p w14:paraId="15F0CFF8">
      <w:pPr>
        <w:pStyle w:val="47"/>
        <w:keepNext w:val="0"/>
        <w:keepLines w:val="0"/>
        <w:widowControl/>
        <w:suppressLineNumbers w:val="0"/>
      </w:pPr>
      <w:r>
        <w:t>SELECT</w:t>
      </w:r>
      <w:r>
        <w:rPr>
          <w:rStyle w:val="44"/>
        </w:rPr>
        <w:t xml:space="preserve"> </w:t>
      </w:r>
      <w:r>
        <w:t>*</w:t>
      </w:r>
      <w:r>
        <w:rPr>
          <w:rStyle w:val="44"/>
        </w:rPr>
        <w:t xml:space="preserve"> </w:t>
      </w:r>
      <w:r>
        <w:rPr>
          <w:rStyle w:val="44"/>
        </w:rPr>
        <w:br w:type="textWrapping"/>
      </w:r>
      <w:r>
        <w:t>FROM</w:t>
      </w:r>
      <w:r>
        <w:rPr>
          <w:rStyle w:val="44"/>
        </w:rPr>
        <w:t xml:space="preserve"> ActiveUsersView;</w:t>
      </w:r>
    </w:p>
    <w:p w14:paraId="7740DBD1">
      <w:pPr>
        <w:pStyle w:val="4"/>
        <w:keepNext w:val="0"/>
        <w:keepLines w:val="0"/>
        <w:widowControl/>
        <w:suppressLineNumbers w:val="0"/>
      </w:pPr>
      <w:r>
        <w:t>What this does</w:t>
      </w:r>
    </w:p>
    <w:p w14:paraId="64E4571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The view automatically filters users who are “active” in terms of expense entries </w:t>
      </w:r>
    </w:p>
    <w:p w14:paraId="286D310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It avoids rewriting complex JOIN + GROUP BY logic every time </w:t>
      </w:r>
    </w:p>
    <w:p w14:paraId="4261312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It simplifies reporting and improves readability </w:t>
      </w:r>
    </w:p>
    <w:p w14:paraId="75F241F3">
      <w:pPr>
        <w:pStyle w:val="4"/>
        <w:keepNext w:val="0"/>
        <w:keepLines w:val="0"/>
        <w:widowControl/>
        <w:suppressLineNumbers w:val="0"/>
      </w:pPr>
      <w:r>
        <w:t>In short</w:t>
      </w:r>
    </w:p>
    <w:p w14:paraId="6481C79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ActiveUsersView</w:t>
      </w:r>
      <w:r>
        <w:t xml:space="preserve"> = users with more than 5 expense records </w:t>
      </w:r>
    </w:p>
    <w:p w14:paraId="708126C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44"/>
        </w:rPr>
        <w:t>SELECT *</w:t>
      </w:r>
      <w:r>
        <w:t xml:space="preserve"> from the view = quick access to active users list </w:t>
      </w:r>
    </w:p>
    <w:p w14:paraId="6666589D">
      <w:pPr>
        <w:pStyle w:val="249"/>
      </w:pPr>
      <w:r>
        <w:t>窗体顶端</w:t>
      </w:r>
    </w:p>
    <w:p w14:paraId="4E557B9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object>
          <v:shape id="_x0000_i104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3BA031CA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F62F3FC">
      <w:pPr>
        <w:pStyle w:val="250"/>
      </w:pPr>
      <w:r>
        <w:t>窗体底端</w:t>
      </w:r>
    </w:p>
    <w:p w14:paraId="0CB103D1">
      <w:pPr>
        <w:numPr>
          <w:numId w:val="0"/>
        </w:numPr>
        <w:spacing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0A91B"/>
    <w:multiLevelType w:val="multilevel"/>
    <w:tmpl w:val="84B0A9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0F79AB6"/>
    <w:multiLevelType w:val="multilevel"/>
    <w:tmpl w:val="A0F79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4BBEBB8"/>
    <w:multiLevelType w:val="multilevel"/>
    <w:tmpl w:val="A4BBE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E3E5C9"/>
    <w:multiLevelType w:val="multilevel"/>
    <w:tmpl w:val="A7E3E5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E314208"/>
    <w:multiLevelType w:val="multilevel"/>
    <w:tmpl w:val="AE314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FC5F40"/>
    <w:multiLevelType w:val="multilevel"/>
    <w:tmpl w:val="B2FC5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49ABF33"/>
    <w:multiLevelType w:val="singleLevel"/>
    <w:tmpl w:val="B49ABF33"/>
    <w:lvl w:ilvl="0" w:tentative="0">
      <w:start w:val="4"/>
      <w:numFmt w:val="decimal"/>
      <w:suff w:val="space"/>
      <w:lvlText w:val="%1."/>
      <w:lvlJc w:val="left"/>
    </w:lvl>
  </w:abstractNum>
  <w:abstractNum w:abstractNumId="7">
    <w:nsid w:val="BA3D4FB2"/>
    <w:multiLevelType w:val="multilevel"/>
    <w:tmpl w:val="BA3D4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7831C79"/>
    <w:multiLevelType w:val="multilevel"/>
    <w:tmpl w:val="C7831C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B41E344"/>
    <w:multiLevelType w:val="singleLevel"/>
    <w:tmpl w:val="CB41E34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D068FC2D"/>
    <w:multiLevelType w:val="multilevel"/>
    <w:tmpl w:val="D068FC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D193A73"/>
    <w:multiLevelType w:val="multilevel"/>
    <w:tmpl w:val="DD193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2">
    <w:nsid w:val="180D3EDC"/>
    <w:multiLevelType w:val="multilevel"/>
    <w:tmpl w:val="180D3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66CEE18"/>
    <w:multiLevelType w:val="multilevel"/>
    <w:tmpl w:val="266CE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1CC1031"/>
    <w:multiLevelType w:val="multilevel"/>
    <w:tmpl w:val="41CC1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2DFDE61"/>
    <w:multiLevelType w:val="multilevel"/>
    <w:tmpl w:val="52DFD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85BCC10"/>
    <w:multiLevelType w:val="multilevel"/>
    <w:tmpl w:val="585BC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880BF40"/>
    <w:multiLevelType w:val="multilevel"/>
    <w:tmpl w:val="5880B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63FA3D1"/>
    <w:multiLevelType w:val="multilevel"/>
    <w:tmpl w:val="663FA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D8CD394"/>
    <w:multiLevelType w:val="multilevel"/>
    <w:tmpl w:val="6D8CD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2B3AC76"/>
    <w:multiLevelType w:val="multilevel"/>
    <w:tmpl w:val="72B3A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2FC0C3F"/>
    <w:multiLevelType w:val="multilevel"/>
    <w:tmpl w:val="72FC0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53AD876"/>
    <w:multiLevelType w:val="multilevel"/>
    <w:tmpl w:val="753AD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19"/>
  </w:num>
  <w:num w:numId="3">
    <w:abstractNumId w:val="18"/>
  </w:num>
  <w:num w:numId="4">
    <w:abstractNumId w:val="17"/>
  </w:num>
  <w:num w:numId="5">
    <w:abstractNumId w:val="16"/>
  </w:num>
  <w:num w:numId="6">
    <w:abstractNumId w:val="20"/>
  </w:num>
  <w:num w:numId="7">
    <w:abstractNumId w:val="15"/>
  </w:num>
  <w:num w:numId="8">
    <w:abstractNumId w:val="14"/>
  </w:num>
  <w:num w:numId="9">
    <w:abstractNumId w:val="13"/>
  </w:num>
  <w:num w:numId="10">
    <w:abstractNumId w:val="12"/>
  </w:num>
  <w:num w:numId="11">
    <w:abstractNumId w:val="22"/>
  </w:num>
  <w:num w:numId="12">
    <w:abstractNumId w:val="28"/>
  </w:num>
  <w:num w:numId="13">
    <w:abstractNumId w:val="30"/>
  </w:num>
  <w:num w:numId="14">
    <w:abstractNumId w:val="5"/>
  </w:num>
  <w:num w:numId="15">
    <w:abstractNumId w:val="23"/>
  </w:num>
  <w:num w:numId="16">
    <w:abstractNumId w:val="32"/>
  </w:num>
  <w:num w:numId="17">
    <w:abstractNumId w:val="2"/>
  </w:num>
  <w:num w:numId="18">
    <w:abstractNumId w:val="3"/>
  </w:num>
  <w:num w:numId="19">
    <w:abstractNumId w:val="9"/>
  </w:num>
  <w:num w:numId="20">
    <w:abstractNumId w:val="26"/>
  </w:num>
  <w:num w:numId="21">
    <w:abstractNumId w:val="10"/>
  </w:num>
  <w:num w:numId="22">
    <w:abstractNumId w:val="0"/>
  </w:num>
  <w:num w:numId="23">
    <w:abstractNumId w:val="31"/>
  </w:num>
  <w:num w:numId="24">
    <w:abstractNumId w:val="24"/>
  </w:num>
  <w:num w:numId="25">
    <w:abstractNumId w:val="4"/>
  </w:num>
  <w:num w:numId="26">
    <w:abstractNumId w:val="29"/>
  </w:num>
  <w:num w:numId="27">
    <w:abstractNumId w:val="25"/>
  </w:num>
  <w:num w:numId="28">
    <w:abstractNumId w:val="1"/>
  </w:num>
  <w:num w:numId="29">
    <w:abstractNumId w:val="27"/>
  </w:num>
  <w:num w:numId="30">
    <w:abstractNumId w:val="6"/>
  </w:num>
  <w:num w:numId="31">
    <w:abstractNumId w:val="11"/>
  </w:num>
  <w:num w:numId="32">
    <w:abstractNumId w:val="7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9F68B7"/>
    <w:rsid w:val="3C9547C8"/>
    <w:rsid w:val="51496356"/>
    <w:rsid w:val="55CB3ECF"/>
    <w:rsid w:val="7CA2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250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2026-05-18T12:02:00Z</dcterms:created>
  <dc:creator>Mamta Chavda</dc:creator>
  <cp:lastModifiedBy>Mamta Chavda</cp:lastModifiedBy>
  <dcterms:modified xsi:type="dcterms:W3CDTF">2026-05-24T15:55:26Z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DD066D99289A4068AD1B81DA5024EFA1_12</vt:lpwstr>
  </property>
  <property fmtid="{D5CDD505-2E9C-101B-9397-08002B2CF9AE}" pid="4" name="KSOTemplateDocerSaveRecord">
    <vt:lpwstr>eyJoZGlkIjoiODkzZTgwNzQ0NzRhMTk1OTg1N2NjZjlmYzdmNTQyYzgiLCJ1c2VySWQiOiI1NjcxMzczNDQxOTgifQ==</vt:lpwstr>
  </property>
</Properties>
</file>