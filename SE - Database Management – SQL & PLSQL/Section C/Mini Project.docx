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0D0E7">
      <w:pPr>
        <w:pStyle w:val="85"/>
        <w:keepNext w:val="0"/>
        <w:keepLines w:val="0"/>
        <w:widowControl/>
        <w:suppressLineNumbers w:val="0"/>
      </w:pPr>
      <w:r>
        <w:t xml:space="preserve">Below is a complete </w:t>
      </w:r>
      <w:r>
        <w:rPr>
          <w:rStyle w:val="92"/>
        </w:rPr>
        <w:t xml:space="preserve">single </w:t>
      </w:r>
      <w:r>
        <w:rPr>
          <w:rStyle w:val="44"/>
        </w:rPr>
        <w:t>.sql</w:t>
      </w:r>
      <w:r>
        <w:rPr>
          <w:rStyle w:val="92"/>
        </w:rPr>
        <w:t xml:space="preserve"> file content</w:t>
      </w:r>
      <w:r>
        <w:t xml:space="preserve"> covering:</w:t>
      </w:r>
    </w:p>
    <w:p w14:paraId="2790E1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CRUD operations </w:t>
      </w:r>
    </w:p>
    <w:p w14:paraId="6C696F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Stored procedure (monthly expense calculation) </w:t>
      </w:r>
    </w:p>
    <w:p w14:paraId="4FB111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COMMIT and ROLLBACK demo </w:t>
      </w:r>
    </w:p>
    <w:p w14:paraId="55301690">
      <w:pPr>
        <w:pStyle w:val="85"/>
        <w:keepNext w:val="0"/>
        <w:keepLines w:val="0"/>
        <w:widowControl/>
        <w:suppressLineNumbers w:val="0"/>
      </w:pPr>
      <w:r>
        <w:t>You can directly save this as:</w:t>
      </w:r>
      <w:r>
        <w:br w:type="textWrapping"/>
      </w:r>
      <w:r>
        <w:rPr>
          <w:rStyle w:val="44"/>
        </w:rPr>
        <w:t>expense_system.sql</w:t>
      </w:r>
    </w:p>
    <w:p w14:paraId="0E29BC7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2706E">
      <w:pPr>
        <w:pStyle w:val="47"/>
        <w:keepNext w:val="0"/>
        <w:keepLines w:val="0"/>
        <w:widowControl/>
        <w:suppressLineNumbers w:val="0"/>
      </w:pPr>
      <w:r>
        <w:t>/* =========================</w:t>
      </w:r>
      <w:r>
        <w:rPr>
          <w:rStyle w:val="44"/>
        </w:rPr>
        <w:br w:type="textWrapping"/>
      </w:r>
      <w:r>
        <w:t xml:space="preserve">   EXPENSE TRACKING SYSTEM</w:t>
      </w:r>
      <w:r>
        <w:rPr>
          <w:rStyle w:val="44"/>
        </w:rPr>
        <w:br w:type="textWrapping"/>
      </w:r>
      <w:r>
        <w:t xml:space="preserve">   CRUD + PROCEDURE + TRANSACTIONS</w:t>
      </w:r>
      <w:r>
        <w:rPr>
          <w:rStyle w:val="44"/>
        </w:rPr>
        <w:br w:type="textWrapping"/>
      </w:r>
      <w:r>
        <w:t xml:space="preserve">   ========================= */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-------------------------</w:t>
      </w:r>
      <w:r>
        <w:rPr>
          <w:rStyle w:val="44"/>
        </w:rPr>
        <w:br w:type="textWrapping"/>
      </w:r>
      <w:r>
        <w:t xml:space="preserve">   1. CRUD OPERATIONS</w:t>
      </w:r>
      <w:r>
        <w:rPr>
          <w:rStyle w:val="44"/>
        </w:rPr>
        <w:br w:type="textWrapping"/>
      </w:r>
      <w:r>
        <w:t xml:space="preserve">   ------------------------- */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CREATE (INSERT) */</w:t>
      </w:r>
      <w:r>
        <w:rPr>
          <w:rStyle w:val="44"/>
        </w:rPr>
        <w:br w:type="textWrapping"/>
      </w:r>
      <w:r>
        <w:t>INSERT</w:t>
      </w:r>
      <w:r>
        <w:rPr>
          <w:rStyle w:val="44"/>
        </w:rPr>
        <w:t xml:space="preserve"> </w:t>
      </w:r>
      <w:r>
        <w:t>INTO</w:t>
      </w:r>
      <w:r>
        <w:rPr>
          <w:rStyle w:val="44"/>
        </w:rPr>
        <w:t xml:space="preserve"> users (user_id, name, email, created_at)</w:t>
      </w:r>
      <w:r>
        <w:rPr>
          <w:rStyle w:val="44"/>
        </w:rPr>
        <w:br w:type="textWrapping"/>
      </w:r>
      <w:r>
        <w:t>VALUES</w:t>
      </w:r>
      <w:r>
        <w:rPr>
          <w:rStyle w:val="44"/>
        </w:rPr>
        <w:t xml:space="preserve"> (</w:t>
      </w:r>
      <w:r>
        <w:t>6</w:t>
      </w:r>
      <w:r>
        <w:rPr>
          <w:rStyle w:val="44"/>
        </w:rPr>
        <w:t xml:space="preserve">, </w:t>
      </w:r>
      <w:r>
        <w:t>'Nikhil Sharma'</w:t>
      </w:r>
      <w:r>
        <w:rPr>
          <w:rStyle w:val="44"/>
        </w:rPr>
        <w:t xml:space="preserve">, </w:t>
      </w:r>
      <w:r>
        <w:t>'nikhil.sharma@example.com'</w:t>
      </w:r>
      <w:r>
        <w:rPr>
          <w:rStyle w:val="44"/>
        </w:rPr>
        <w:t xml:space="preserve">, </w:t>
      </w:r>
      <w:r>
        <w:t>'2026-05-20'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INSERT</w:t>
      </w:r>
      <w:r>
        <w:rPr>
          <w:rStyle w:val="44"/>
        </w:rPr>
        <w:t xml:space="preserve"> </w:t>
      </w:r>
      <w:r>
        <w:t>INTO</w:t>
      </w:r>
      <w:r>
        <w:rPr>
          <w:rStyle w:val="44"/>
        </w:rPr>
        <w:t xml:space="preserve"> categories (category_id, category_name)</w:t>
      </w:r>
      <w:r>
        <w:rPr>
          <w:rStyle w:val="44"/>
        </w:rPr>
        <w:br w:type="textWrapping"/>
      </w:r>
      <w:r>
        <w:t>VALUES</w:t>
      </w:r>
      <w:r>
        <w:rPr>
          <w:rStyle w:val="44"/>
        </w:rPr>
        <w:t xml:space="preserve"> (</w:t>
      </w:r>
      <w:r>
        <w:t>4</w:t>
      </w:r>
      <w:r>
        <w:rPr>
          <w:rStyle w:val="44"/>
        </w:rPr>
        <w:t xml:space="preserve">, </w:t>
      </w:r>
      <w:r>
        <w:t>'Healthcare'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INSERT</w:t>
      </w:r>
      <w:r>
        <w:rPr>
          <w:rStyle w:val="44"/>
        </w:rPr>
        <w:t xml:space="preserve"> </w:t>
      </w:r>
      <w:r>
        <w:t>INTO</w:t>
      </w:r>
      <w:r>
        <w:rPr>
          <w:rStyle w:val="44"/>
        </w:rPr>
        <w:t xml:space="preserve"> expenses (expense_id, user_id, category_id, amount, expense_date)</w:t>
      </w:r>
      <w:r>
        <w:rPr>
          <w:rStyle w:val="44"/>
        </w:rPr>
        <w:br w:type="textWrapping"/>
      </w:r>
      <w:r>
        <w:t>VALUES</w:t>
      </w:r>
      <w:r>
        <w:rPr>
          <w:rStyle w:val="44"/>
        </w:rPr>
        <w:t xml:space="preserve"> (</w:t>
      </w:r>
      <w:r>
        <w:t>11</w:t>
      </w:r>
      <w:r>
        <w:rPr>
          <w:rStyle w:val="44"/>
        </w:rPr>
        <w:t xml:space="preserve">, </w:t>
      </w:r>
      <w:r>
        <w:t>6</w:t>
      </w:r>
      <w:r>
        <w:rPr>
          <w:rStyle w:val="44"/>
        </w:rPr>
        <w:t xml:space="preserve">, </w:t>
      </w:r>
      <w:r>
        <w:t>4</w:t>
      </w:r>
      <w:r>
        <w:rPr>
          <w:rStyle w:val="44"/>
        </w:rPr>
        <w:t xml:space="preserve">, </w:t>
      </w:r>
      <w:r>
        <w:t>1200.00</w:t>
      </w:r>
      <w:r>
        <w:rPr>
          <w:rStyle w:val="44"/>
        </w:rPr>
        <w:t xml:space="preserve">, </w:t>
      </w:r>
      <w:r>
        <w:t>'2026-05-21'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READ (SELECT) */</w:t>
      </w:r>
      <w:r>
        <w:rPr>
          <w:rStyle w:val="44"/>
        </w:rPr>
        <w:br w:type="textWrapping"/>
      </w:r>
      <w:r>
        <w:t>SELECT</w:t>
      </w:r>
      <w:r>
        <w:rPr>
          <w:rStyle w:val="44"/>
        </w:rPr>
        <w:t xml:space="preserve"> </w:t>
      </w:r>
      <w:r>
        <w:t>*</w:t>
      </w:r>
      <w:r>
        <w:rPr>
          <w:rStyle w:val="44"/>
        </w:rPr>
        <w:t xml:space="preserve"> </w:t>
      </w:r>
      <w:r>
        <w:t>FROM</w:t>
      </w:r>
      <w:r>
        <w:rPr>
          <w:rStyle w:val="44"/>
        </w:rPr>
        <w:t xml:space="preserve"> users;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SELECT</w:t>
      </w:r>
      <w:r>
        <w:rPr>
          <w:rStyle w:val="44"/>
        </w:rPr>
        <w:t xml:space="preserve"> </w:t>
      </w:r>
      <w:r>
        <w:t>*</w:t>
      </w:r>
      <w:r>
        <w:rPr>
          <w:rStyle w:val="44"/>
        </w:rPr>
        <w:t xml:space="preserve"> </w:t>
      </w:r>
      <w:r>
        <w:t>FROM</w:t>
      </w:r>
      <w:r>
        <w:rPr>
          <w:rStyle w:val="44"/>
        </w:rPr>
        <w:t xml:space="preserve"> expenses;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SELECT</w:t>
      </w:r>
      <w:r>
        <w:rPr>
          <w:rStyle w:val="44"/>
        </w:rPr>
        <w:t xml:space="preserve"> </w:t>
      </w:r>
      <w:r>
        <w:rPr>
          <w:rStyle w:val="44"/>
        </w:rPr>
        <w:br w:type="textWrapping"/>
      </w:r>
      <w:r>
        <w:rPr>
          <w:rStyle w:val="44"/>
        </w:rPr>
        <w:t xml:space="preserve">    e.expense_id,</w:t>
      </w:r>
      <w:r>
        <w:rPr>
          <w:rStyle w:val="44"/>
        </w:rPr>
        <w:br w:type="textWrapping"/>
      </w:r>
      <w:r>
        <w:rPr>
          <w:rStyle w:val="44"/>
        </w:rPr>
        <w:t xml:space="preserve">    u.name,</w:t>
      </w:r>
      <w:r>
        <w:rPr>
          <w:rStyle w:val="44"/>
        </w:rPr>
        <w:br w:type="textWrapping"/>
      </w:r>
      <w:r>
        <w:rPr>
          <w:rStyle w:val="44"/>
        </w:rPr>
        <w:t xml:space="preserve">    c.category_name,</w:t>
      </w:r>
      <w:r>
        <w:rPr>
          <w:rStyle w:val="44"/>
        </w:rPr>
        <w:br w:type="textWrapping"/>
      </w:r>
      <w:r>
        <w:rPr>
          <w:rStyle w:val="44"/>
        </w:rPr>
        <w:t xml:space="preserve">    e.amount,</w:t>
      </w:r>
      <w:r>
        <w:rPr>
          <w:rStyle w:val="44"/>
        </w:rPr>
        <w:br w:type="textWrapping"/>
      </w:r>
      <w:r>
        <w:rPr>
          <w:rStyle w:val="44"/>
        </w:rPr>
        <w:t xml:space="preserve">    e.expense_date</w:t>
      </w:r>
      <w:r>
        <w:rPr>
          <w:rStyle w:val="44"/>
        </w:rPr>
        <w:br w:type="textWrapping"/>
      </w:r>
      <w:r>
        <w:t>FROM</w:t>
      </w:r>
      <w:r>
        <w:rPr>
          <w:rStyle w:val="44"/>
        </w:rPr>
        <w:t xml:space="preserve"> expenses e</w:t>
      </w:r>
      <w:r>
        <w:rPr>
          <w:rStyle w:val="44"/>
        </w:rPr>
        <w:br w:type="textWrapping"/>
      </w:r>
      <w:r>
        <w:t>JOIN</w:t>
      </w:r>
      <w:r>
        <w:rPr>
          <w:rStyle w:val="44"/>
        </w:rPr>
        <w:t xml:space="preserve"> users u </w:t>
      </w:r>
      <w:r>
        <w:t>ON</w:t>
      </w:r>
      <w:r>
        <w:rPr>
          <w:rStyle w:val="44"/>
        </w:rPr>
        <w:t xml:space="preserve"> e.user_id </w:t>
      </w:r>
      <w:r>
        <w:t>=</w:t>
      </w:r>
      <w:r>
        <w:rPr>
          <w:rStyle w:val="44"/>
        </w:rPr>
        <w:t xml:space="preserve"> u.user_id</w:t>
      </w:r>
      <w:r>
        <w:rPr>
          <w:rStyle w:val="44"/>
        </w:rPr>
        <w:br w:type="textWrapping"/>
      </w:r>
      <w:r>
        <w:t>JOIN</w:t>
      </w:r>
      <w:r>
        <w:rPr>
          <w:rStyle w:val="44"/>
        </w:rPr>
        <w:t xml:space="preserve"> categories c </w:t>
      </w:r>
      <w:r>
        <w:t>ON</w:t>
      </w:r>
      <w:r>
        <w:rPr>
          <w:rStyle w:val="44"/>
        </w:rPr>
        <w:t xml:space="preserve"> e.category_id </w:t>
      </w:r>
      <w:r>
        <w:t>=</w:t>
      </w:r>
      <w:r>
        <w:rPr>
          <w:rStyle w:val="44"/>
        </w:rPr>
        <w:t xml:space="preserve"> c.category_id;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UPDATE */</w:t>
      </w:r>
      <w:r>
        <w:rPr>
          <w:rStyle w:val="44"/>
        </w:rPr>
        <w:br w:type="textWrapping"/>
      </w:r>
      <w:r>
        <w:t>UPDATE</w:t>
      </w:r>
      <w:r>
        <w:rPr>
          <w:rStyle w:val="44"/>
        </w:rPr>
        <w:t xml:space="preserve"> expenses</w:t>
      </w:r>
      <w:r>
        <w:rPr>
          <w:rStyle w:val="44"/>
        </w:rPr>
        <w:br w:type="textWrapping"/>
      </w:r>
      <w:r>
        <w:t>SET</w:t>
      </w:r>
      <w:r>
        <w:rPr>
          <w:rStyle w:val="44"/>
        </w:rPr>
        <w:t xml:space="preserve"> amount </w:t>
      </w:r>
      <w:r>
        <w:t>=</w:t>
      </w:r>
      <w:r>
        <w:rPr>
          <w:rStyle w:val="44"/>
        </w:rPr>
        <w:t xml:space="preserve"> </w:t>
      </w:r>
      <w:r>
        <w:t>1500.00</w:t>
      </w:r>
      <w:r>
        <w:rPr>
          <w:rStyle w:val="44"/>
        </w:rPr>
        <w:br w:type="textWrapping"/>
      </w:r>
      <w:r>
        <w:t>WHERE</w:t>
      </w:r>
      <w:r>
        <w:rPr>
          <w:rStyle w:val="44"/>
        </w:rPr>
        <w:t xml:space="preserve"> expense_id </w:t>
      </w:r>
      <w:r>
        <w:t>=</w:t>
      </w:r>
      <w:r>
        <w:rPr>
          <w:rStyle w:val="44"/>
        </w:rPr>
        <w:t xml:space="preserve"> </w:t>
      </w:r>
      <w:r>
        <w:t>11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DELETE */</w:t>
      </w:r>
      <w:r>
        <w:rPr>
          <w:rStyle w:val="44"/>
        </w:rPr>
        <w:br w:type="textWrapping"/>
      </w:r>
      <w:r>
        <w:t>DELETE</w:t>
      </w:r>
      <w:r>
        <w:rPr>
          <w:rStyle w:val="44"/>
        </w:rPr>
        <w:t xml:space="preserve"> </w:t>
      </w:r>
      <w:r>
        <w:t>FROM</w:t>
      </w:r>
      <w:r>
        <w:rPr>
          <w:rStyle w:val="44"/>
        </w:rPr>
        <w:t xml:space="preserve"> expenses</w:t>
      </w:r>
      <w:r>
        <w:rPr>
          <w:rStyle w:val="44"/>
        </w:rPr>
        <w:br w:type="textWrapping"/>
      </w:r>
      <w:r>
        <w:t>WHERE</w:t>
      </w:r>
      <w:r>
        <w:rPr>
          <w:rStyle w:val="44"/>
        </w:rPr>
        <w:t xml:space="preserve"> expense_id </w:t>
      </w:r>
      <w:r>
        <w:t>=</w:t>
      </w:r>
      <w:r>
        <w:rPr>
          <w:rStyle w:val="44"/>
        </w:rPr>
        <w:t xml:space="preserve"> </w:t>
      </w:r>
      <w:r>
        <w:t>11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-------------------------</w:t>
      </w:r>
      <w:r>
        <w:rPr>
          <w:rStyle w:val="44"/>
        </w:rPr>
        <w:br w:type="textWrapping"/>
      </w:r>
      <w:r>
        <w:t xml:space="preserve">   2. STORED PROCEDURE</w:t>
      </w:r>
      <w:r>
        <w:rPr>
          <w:rStyle w:val="44"/>
        </w:rPr>
        <w:br w:type="textWrapping"/>
      </w:r>
      <w:r>
        <w:t xml:space="preserve">   Monthly User Expense</w:t>
      </w:r>
      <w:r>
        <w:rPr>
          <w:rStyle w:val="44"/>
        </w:rPr>
        <w:br w:type="textWrapping"/>
      </w:r>
      <w:r>
        <w:t xml:space="preserve">   ------------------------- */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DELIMITER </w:t>
      </w:r>
      <w:r>
        <w:t>//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CREATE</w:t>
      </w:r>
      <w:r>
        <w:rPr>
          <w:rStyle w:val="44"/>
        </w:rPr>
        <w:t xml:space="preserve"> </w:t>
      </w:r>
      <w:r>
        <w:t>PROCEDURE</w:t>
      </w:r>
      <w:r>
        <w:rPr>
          <w:rStyle w:val="44"/>
        </w:rPr>
        <w:t xml:space="preserve"> GetMonthlyExpense(</w:t>
      </w:r>
      <w:r>
        <w:t>IN</w:t>
      </w:r>
      <w:r>
        <w:rPr>
          <w:rStyle w:val="44"/>
        </w:rPr>
        <w:t xml:space="preserve"> input_user_id </w:t>
      </w:r>
      <w:r>
        <w:t>INT</w:t>
      </w:r>
      <w:r>
        <w:rPr>
          <w:rStyle w:val="44"/>
        </w:rPr>
        <w:t xml:space="preserve">, </w:t>
      </w:r>
      <w:r>
        <w:t>IN</w:t>
      </w:r>
      <w:r>
        <w:rPr>
          <w:rStyle w:val="44"/>
        </w:rPr>
        <w:t xml:space="preserve"> input_month </w:t>
      </w:r>
      <w:r>
        <w:t>INT</w:t>
      </w:r>
      <w:r>
        <w:rPr>
          <w:rStyle w:val="44"/>
        </w:rPr>
        <w:t xml:space="preserve">, </w:t>
      </w:r>
      <w:r>
        <w:t>IN</w:t>
      </w:r>
      <w:r>
        <w:rPr>
          <w:rStyle w:val="44"/>
        </w:rPr>
        <w:t xml:space="preserve"> input_year </w:t>
      </w:r>
      <w:r>
        <w:t>INT</w:t>
      </w:r>
      <w:r>
        <w:rPr>
          <w:rStyle w:val="44"/>
        </w:rPr>
        <w:t>)</w:t>
      </w:r>
      <w:r>
        <w:rPr>
          <w:rStyle w:val="44"/>
        </w:rPr>
        <w:br w:type="textWrapping"/>
      </w:r>
      <w:r>
        <w:t>BEGIN</w:t>
      </w:r>
      <w:r>
        <w:rPr>
          <w:rStyle w:val="44"/>
        </w:rPr>
        <w:br w:type="textWrapping"/>
      </w:r>
      <w:r>
        <w:rPr>
          <w:rStyle w:val="44"/>
        </w:rPr>
        <w:t xml:space="preserve">    </w:t>
      </w:r>
      <w:r>
        <w:t>SELECT</w:t>
      </w:r>
      <w:r>
        <w:rPr>
          <w:rStyle w:val="44"/>
        </w:rPr>
        <w:t xml:space="preserve"> </w:t>
      </w:r>
      <w:r>
        <w:rPr>
          <w:rStyle w:val="44"/>
        </w:rPr>
        <w:br w:type="textWrapping"/>
      </w:r>
      <w:r>
        <w:rPr>
          <w:rStyle w:val="44"/>
        </w:rPr>
        <w:t xml:space="preserve">        u.name,</w:t>
      </w:r>
      <w:r>
        <w:rPr>
          <w:rStyle w:val="44"/>
        </w:rPr>
        <w:br w:type="textWrapping"/>
      </w:r>
      <w:r>
        <w:rPr>
          <w:rStyle w:val="44"/>
        </w:rPr>
        <w:t xml:space="preserve">        SUM(e.amount) </w:t>
      </w:r>
      <w:r>
        <w:t>AS</w:t>
      </w:r>
      <w:r>
        <w:rPr>
          <w:rStyle w:val="44"/>
        </w:rPr>
        <w:t xml:space="preserve"> total_monthly_expense</w:t>
      </w:r>
      <w:r>
        <w:rPr>
          <w:rStyle w:val="44"/>
        </w:rPr>
        <w:br w:type="textWrapping"/>
      </w:r>
      <w:r>
        <w:rPr>
          <w:rStyle w:val="44"/>
        </w:rPr>
        <w:t xml:space="preserve">    </w:t>
      </w:r>
      <w:r>
        <w:t>FROM</w:t>
      </w:r>
      <w:r>
        <w:rPr>
          <w:rStyle w:val="44"/>
        </w:rPr>
        <w:t xml:space="preserve"> expenses e</w:t>
      </w:r>
      <w:r>
        <w:rPr>
          <w:rStyle w:val="44"/>
        </w:rPr>
        <w:br w:type="textWrapping"/>
      </w:r>
      <w:r>
        <w:rPr>
          <w:rStyle w:val="44"/>
        </w:rPr>
        <w:t xml:space="preserve">    </w:t>
      </w:r>
      <w:r>
        <w:t>JOIN</w:t>
      </w:r>
      <w:r>
        <w:rPr>
          <w:rStyle w:val="44"/>
        </w:rPr>
        <w:t xml:space="preserve"> users u </w:t>
      </w:r>
      <w:r>
        <w:t>ON</w:t>
      </w:r>
      <w:r>
        <w:rPr>
          <w:rStyle w:val="44"/>
        </w:rPr>
        <w:t xml:space="preserve"> e.user_id </w:t>
      </w:r>
      <w:r>
        <w:t>=</w:t>
      </w:r>
      <w:r>
        <w:rPr>
          <w:rStyle w:val="44"/>
        </w:rPr>
        <w:t xml:space="preserve"> u.user_id</w:t>
      </w:r>
      <w:r>
        <w:rPr>
          <w:rStyle w:val="44"/>
        </w:rPr>
        <w:br w:type="textWrapping"/>
      </w:r>
      <w:r>
        <w:rPr>
          <w:rStyle w:val="44"/>
        </w:rPr>
        <w:t xml:space="preserve">    </w:t>
      </w:r>
      <w:r>
        <w:t>WHERE</w:t>
      </w:r>
      <w:r>
        <w:rPr>
          <w:rStyle w:val="44"/>
        </w:rPr>
        <w:t xml:space="preserve"> e.user_id </w:t>
      </w:r>
      <w:r>
        <w:t>=</w:t>
      </w:r>
      <w:r>
        <w:rPr>
          <w:rStyle w:val="44"/>
        </w:rPr>
        <w:t xml:space="preserve"> input_user_id</w:t>
      </w:r>
      <w:r>
        <w:rPr>
          <w:rStyle w:val="44"/>
        </w:rPr>
        <w:br w:type="textWrapping"/>
      </w:r>
      <w:r>
        <w:rPr>
          <w:rStyle w:val="44"/>
        </w:rPr>
        <w:t xml:space="preserve">      </w:t>
      </w:r>
      <w:r>
        <w:t>AND</w:t>
      </w:r>
      <w:r>
        <w:rPr>
          <w:rStyle w:val="44"/>
        </w:rPr>
        <w:t xml:space="preserve"> </w:t>
      </w:r>
      <w:r>
        <w:t>MONTH</w:t>
      </w:r>
      <w:r>
        <w:rPr>
          <w:rStyle w:val="44"/>
        </w:rPr>
        <w:t xml:space="preserve">(e.expense_date) </w:t>
      </w:r>
      <w:r>
        <w:t>=</w:t>
      </w:r>
      <w:r>
        <w:rPr>
          <w:rStyle w:val="44"/>
        </w:rPr>
        <w:t xml:space="preserve"> input_month</w:t>
      </w:r>
      <w:r>
        <w:rPr>
          <w:rStyle w:val="44"/>
        </w:rPr>
        <w:br w:type="textWrapping"/>
      </w:r>
      <w:r>
        <w:rPr>
          <w:rStyle w:val="44"/>
        </w:rPr>
        <w:t xml:space="preserve">      </w:t>
      </w:r>
      <w:r>
        <w:t>AND</w:t>
      </w:r>
      <w:r>
        <w:rPr>
          <w:rStyle w:val="44"/>
        </w:rPr>
        <w:t xml:space="preserve"> </w:t>
      </w:r>
      <w:r>
        <w:t>YEAR</w:t>
      </w:r>
      <w:r>
        <w:rPr>
          <w:rStyle w:val="44"/>
        </w:rPr>
        <w:t xml:space="preserve">(e.expense_date) </w:t>
      </w:r>
      <w:r>
        <w:t>=</w:t>
      </w:r>
      <w:r>
        <w:rPr>
          <w:rStyle w:val="44"/>
        </w:rPr>
        <w:t xml:space="preserve"> input_year</w:t>
      </w:r>
      <w:r>
        <w:rPr>
          <w:rStyle w:val="44"/>
        </w:rPr>
        <w:br w:type="textWrapping"/>
      </w:r>
      <w:r>
        <w:rPr>
          <w:rStyle w:val="44"/>
        </w:rPr>
        <w:t xml:space="preserve">    </w:t>
      </w:r>
      <w:r>
        <w:t>GROUP</w:t>
      </w:r>
      <w:r>
        <w:rPr>
          <w:rStyle w:val="44"/>
        </w:rPr>
        <w:t xml:space="preserve"> </w:t>
      </w:r>
      <w:r>
        <w:t>BY</w:t>
      </w:r>
      <w:r>
        <w:rPr>
          <w:rStyle w:val="44"/>
        </w:rPr>
        <w:t xml:space="preserve"> u.name;</w:t>
      </w:r>
      <w:r>
        <w:rPr>
          <w:rStyle w:val="44"/>
        </w:rPr>
        <w:br w:type="textWrapping"/>
      </w:r>
      <w:r>
        <w:t>END</w:t>
      </w:r>
      <w:r>
        <w:rPr>
          <w:rStyle w:val="44"/>
        </w:rPr>
        <w:t xml:space="preserve"> </w:t>
      </w:r>
      <w:r>
        <w:t>//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DELIMITER 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CALL PROCEDURE EXAMPLE */</w:t>
      </w:r>
      <w:r>
        <w:rPr>
          <w:rStyle w:val="44"/>
        </w:rPr>
        <w:br w:type="textWrapping"/>
      </w:r>
      <w:r>
        <w:t>CALL</w:t>
      </w:r>
      <w:r>
        <w:rPr>
          <w:rStyle w:val="44"/>
        </w:rPr>
        <w:t xml:space="preserve"> GetMonthlyExpense(</w:t>
      </w:r>
      <w:r>
        <w:t>1</w:t>
      </w:r>
      <w:r>
        <w:rPr>
          <w:rStyle w:val="44"/>
        </w:rPr>
        <w:t xml:space="preserve">, </w:t>
      </w:r>
      <w:r>
        <w:t>5</w:t>
      </w:r>
      <w:r>
        <w:rPr>
          <w:rStyle w:val="44"/>
        </w:rPr>
        <w:t xml:space="preserve">, </w:t>
      </w:r>
      <w:r>
        <w:t>2026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-------------------------</w:t>
      </w:r>
      <w:r>
        <w:rPr>
          <w:rStyle w:val="44"/>
        </w:rPr>
        <w:br w:type="textWrapping"/>
      </w:r>
      <w:r>
        <w:t xml:space="preserve">   3. COMMIT &amp; ROLLBACK DEMO</w:t>
      </w:r>
      <w:r>
        <w:rPr>
          <w:rStyle w:val="44"/>
        </w:rPr>
        <w:br w:type="textWrapping"/>
      </w:r>
      <w:r>
        <w:t xml:space="preserve">   ------------------------- */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Start transaction */</w:t>
      </w:r>
      <w:r>
        <w:rPr>
          <w:rStyle w:val="44"/>
        </w:rPr>
        <w:br w:type="textWrapping"/>
      </w:r>
      <w:r>
        <w:t>START</w:t>
      </w:r>
      <w:r>
        <w:rPr>
          <w:rStyle w:val="44"/>
        </w:rPr>
        <w:t xml:space="preserve"> </w:t>
      </w:r>
      <w:r>
        <w:t>TRANSACTION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Step 1: Insert expense */</w:t>
      </w:r>
      <w:r>
        <w:rPr>
          <w:rStyle w:val="44"/>
        </w:rPr>
        <w:br w:type="textWrapping"/>
      </w:r>
      <w:r>
        <w:t>INSERT</w:t>
      </w:r>
      <w:r>
        <w:rPr>
          <w:rStyle w:val="44"/>
        </w:rPr>
        <w:t xml:space="preserve"> </w:t>
      </w:r>
      <w:r>
        <w:t>INTO</w:t>
      </w:r>
      <w:r>
        <w:rPr>
          <w:rStyle w:val="44"/>
        </w:rPr>
        <w:t xml:space="preserve"> expenses (expense_id, user_id, category_id, amount, expense_date)</w:t>
      </w:r>
      <w:r>
        <w:rPr>
          <w:rStyle w:val="44"/>
        </w:rPr>
        <w:br w:type="textWrapping"/>
      </w:r>
      <w:r>
        <w:t>VALUES</w:t>
      </w:r>
      <w:r>
        <w:rPr>
          <w:rStyle w:val="44"/>
        </w:rPr>
        <w:t xml:space="preserve"> (</w:t>
      </w:r>
      <w:r>
        <w:t>12</w:t>
      </w:r>
      <w:r>
        <w:rPr>
          <w:rStyle w:val="44"/>
        </w:rPr>
        <w:t xml:space="preserve">, </w:t>
      </w:r>
      <w:r>
        <w:t>2</w:t>
      </w:r>
      <w:r>
        <w:rPr>
          <w:rStyle w:val="44"/>
        </w:rPr>
        <w:t xml:space="preserve">, </w:t>
      </w:r>
      <w:r>
        <w:t>1</w:t>
      </w:r>
      <w:r>
        <w:rPr>
          <w:rStyle w:val="44"/>
        </w:rPr>
        <w:t xml:space="preserve">, </w:t>
      </w:r>
      <w:r>
        <w:t>999.00</w:t>
      </w:r>
      <w:r>
        <w:rPr>
          <w:rStyle w:val="44"/>
        </w:rPr>
        <w:t xml:space="preserve">, </w:t>
      </w:r>
      <w:r>
        <w:t>'2026-05-22'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Step 2: Another insert */</w:t>
      </w:r>
      <w:r>
        <w:rPr>
          <w:rStyle w:val="44"/>
        </w:rPr>
        <w:br w:type="textWrapping"/>
      </w:r>
      <w:r>
        <w:t>INSERT</w:t>
      </w:r>
      <w:r>
        <w:rPr>
          <w:rStyle w:val="44"/>
        </w:rPr>
        <w:t xml:space="preserve"> </w:t>
      </w:r>
      <w:r>
        <w:t>INTO</w:t>
      </w:r>
      <w:r>
        <w:rPr>
          <w:rStyle w:val="44"/>
        </w:rPr>
        <w:t xml:space="preserve"> expenses (expense_id, user_id, category_id, amount, expense_date)</w:t>
      </w:r>
      <w:r>
        <w:rPr>
          <w:rStyle w:val="44"/>
        </w:rPr>
        <w:br w:type="textWrapping"/>
      </w:r>
      <w:r>
        <w:t>VALUES</w:t>
      </w:r>
      <w:r>
        <w:rPr>
          <w:rStyle w:val="44"/>
        </w:rPr>
        <w:t xml:space="preserve"> (</w:t>
      </w:r>
      <w:r>
        <w:t>13</w:t>
      </w:r>
      <w:r>
        <w:rPr>
          <w:rStyle w:val="44"/>
        </w:rPr>
        <w:t xml:space="preserve">, </w:t>
      </w:r>
      <w:r>
        <w:t>2</w:t>
      </w:r>
      <w:r>
        <w:rPr>
          <w:rStyle w:val="44"/>
        </w:rPr>
        <w:t xml:space="preserve">, </w:t>
      </w:r>
      <w:r>
        <w:t>2</w:t>
      </w:r>
      <w:r>
        <w:rPr>
          <w:rStyle w:val="44"/>
        </w:rPr>
        <w:t xml:space="preserve">, </w:t>
      </w:r>
      <w:r>
        <w:t>5000.00</w:t>
      </w:r>
      <w:r>
        <w:rPr>
          <w:rStyle w:val="44"/>
        </w:rPr>
        <w:t xml:space="preserve">, </w:t>
      </w:r>
      <w:r>
        <w:t>'2026-05-22'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Suppose an error occurs here (invalid category_id) */</w:t>
      </w:r>
      <w:r>
        <w:rPr>
          <w:rStyle w:val="44"/>
        </w:rPr>
        <w:br w:type="textWrapping"/>
      </w:r>
      <w:r>
        <w:t>/* This would normally fail:</w:t>
      </w:r>
      <w:r>
        <w:rPr>
          <w:rStyle w:val="44"/>
        </w:rPr>
        <w:br w:type="textWrapping"/>
      </w:r>
      <w:r>
        <w:t>INSERT INTO expenses VALUES (14, 2, 99, 2000.00, '2026-05-22');</w:t>
      </w:r>
      <w:r>
        <w:rPr>
          <w:rStyle w:val="44"/>
        </w:rPr>
        <w:br w:type="textWrapping"/>
      </w:r>
      <w:r>
        <w:t>*/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If everything is correct */</w:t>
      </w:r>
      <w:r>
        <w:rPr>
          <w:rStyle w:val="44"/>
        </w:rPr>
        <w:br w:type="textWrapping"/>
      </w:r>
      <w:r>
        <w:t>COMMIT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-------------------------</w:t>
      </w:r>
      <w:r>
        <w:rPr>
          <w:rStyle w:val="44"/>
        </w:rPr>
        <w:br w:type="textWrapping"/>
      </w:r>
      <w:r>
        <w:t xml:space="preserve">   ROLLBACK Example</w:t>
      </w:r>
      <w:r>
        <w:rPr>
          <w:rStyle w:val="44"/>
        </w:rPr>
        <w:br w:type="textWrapping"/>
      </w:r>
      <w:r>
        <w:t xml:space="preserve">   ------------------------- */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START</w:t>
      </w:r>
      <w:r>
        <w:rPr>
          <w:rStyle w:val="44"/>
        </w:rPr>
        <w:t xml:space="preserve"> </w:t>
      </w:r>
      <w:r>
        <w:t>TRANSACTION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INSERT</w:t>
      </w:r>
      <w:r>
        <w:rPr>
          <w:rStyle w:val="44"/>
        </w:rPr>
        <w:t xml:space="preserve"> </w:t>
      </w:r>
      <w:r>
        <w:t>INTO</w:t>
      </w:r>
      <w:r>
        <w:rPr>
          <w:rStyle w:val="44"/>
        </w:rPr>
        <w:t xml:space="preserve"> expenses (expense_id, user_id, category_id, amount, expense_date)</w:t>
      </w:r>
      <w:r>
        <w:rPr>
          <w:rStyle w:val="44"/>
        </w:rPr>
        <w:br w:type="textWrapping"/>
      </w:r>
      <w:r>
        <w:t>VALUES</w:t>
      </w:r>
      <w:r>
        <w:rPr>
          <w:rStyle w:val="44"/>
        </w:rPr>
        <w:t xml:space="preserve"> (</w:t>
      </w:r>
      <w:r>
        <w:t>14</w:t>
      </w:r>
      <w:r>
        <w:rPr>
          <w:rStyle w:val="44"/>
        </w:rPr>
        <w:t xml:space="preserve">, </w:t>
      </w:r>
      <w:r>
        <w:t>3</w:t>
      </w:r>
      <w:r>
        <w:rPr>
          <w:rStyle w:val="44"/>
        </w:rPr>
        <w:t xml:space="preserve">, </w:t>
      </w:r>
      <w:r>
        <w:t>1</w:t>
      </w:r>
      <w:r>
        <w:rPr>
          <w:rStyle w:val="44"/>
        </w:rPr>
        <w:t xml:space="preserve">, </w:t>
      </w:r>
      <w:r>
        <w:t>700.00</w:t>
      </w:r>
      <w:r>
        <w:rPr>
          <w:rStyle w:val="44"/>
        </w:rPr>
        <w:t xml:space="preserve">, </w:t>
      </w:r>
      <w:r>
        <w:t>'2026-05-22'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INSERT</w:t>
      </w:r>
      <w:r>
        <w:rPr>
          <w:rStyle w:val="44"/>
        </w:rPr>
        <w:t xml:space="preserve"> </w:t>
      </w:r>
      <w:r>
        <w:t>INTO</w:t>
      </w:r>
      <w:r>
        <w:rPr>
          <w:rStyle w:val="44"/>
        </w:rPr>
        <w:t xml:space="preserve"> expenses (expense_id, user_id, category_id, amount, expense_date)</w:t>
      </w:r>
      <w:r>
        <w:rPr>
          <w:rStyle w:val="44"/>
        </w:rPr>
        <w:br w:type="textWrapping"/>
      </w:r>
      <w:r>
        <w:t>VALUES</w:t>
      </w:r>
      <w:r>
        <w:rPr>
          <w:rStyle w:val="44"/>
        </w:rPr>
        <w:t xml:space="preserve"> (</w:t>
      </w:r>
      <w:r>
        <w:t>15</w:t>
      </w:r>
      <w:r>
        <w:rPr>
          <w:rStyle w:val="44"/>
        </w:rPr>
        <w:t xml:space="preserve">, </w:t>
      </w:r>
      <w:r>
        <w:t>3</w:t>
      </w:r>
      <w:r>
        <w:rPr>
          <w:rStyle w:val="44"/>
        </w:rPr>
        <w:t xml:space="preserve">, </w:t>
      </w:r>
      <w:r>
        <w:t>2</w:t>
      </w:r>
      <w:r>
        <w:rPr>
          <w:rStyle w:val="44"/>
        </w:rPr>
        <w:t xml:space="preserve">, </w:t>
      </w:r>
      <w:r>
        <w:t>3000.00</w:t>
      </w:r>
      <w:r>
        <w:rPr>
          <w:rStyle w:val="44"/>
        </w:rPr>
        <w:t xml:space="preserve">, </w:t>
      </w:r>
      <w:r>
        <w:t>'2026-05-22'</w:t>
      </w:r>
      <w:r>
        <w:rPr>
          <w:rStyle w:val="44"/>
        </w:rPr>
        <w:t>);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Something goes wrong → undo everything */</w:t>
      </w:r>
      <w:r>
        <w:rPr>
          <w:rStyle w:val="44"/>
        </w:rPr>
        <w:br w:type="textWrapping"/>
      </w:r>
      <w:r>
        <w:t>ROLLBACK</w:t>
      </w:r>
      <w:r>
        <w:rPr>
          <w:rStyle w:val="44"/>
        </w:rPr>
        <w:t>;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t>/* After ROLLBACK, none of the above inserts will be saved */</w:t>
      </w:r>
    </w:p>
    <w:p w14:paraId="1D570A8A"/>
    <w:p w14:paraId="39156F0A"/>
    <w:p w14:paraId="08E94349"/>
    <w:p w14:paraId="65EBBCDB">
      <w:pPr>
        <w:pStyle w:val="3"/>
        <w:keepNext w:val="0"/>
        <w:keepLines w:val="0"/>
        <w:widowControl/>
        <w:suppressLineNumbers w:val="0"/>
      </w:pPr>
      <w:r>
        <w:t>What this file demonstrates</w:t>
      </w:r>
    </w:p>
    <w:p w14:paraId="1F0AA36C">
      <w:pPr>
        <w:pStyle w:val="85"/>
        <w:keepNext w:val="0"/>
        <w:keepLines w:val="0"/>
        <w:widowControl/>
        <w:suppressLineNumbers w:val="0"/>
      </w:pPr>
      <w:r>
        <w:t>✔ CRUD (Create, Read, Update, Delete)</w:t>
      </w:r>
      <w:r>
        <w:br w:type="textWrapping"/>
      </w:r>
      <w:r>
        <w:t>✔ Stored Procedure for monthly expense calculation</w:t>
      </w:r>
      <w:r>
        <w:br w:type="textWrapping"/>
      </w:r>
      <w:r>
        <w:t>✔ Transaction control using COMMIT and ROLLBACK</w:t>
      </w:r>
      <w:r>
        <w:br w:type="textWrapping"/>
      </w:r>
      <w:r>
        <w:t>✔ Real-world expense system workflow</w:t>
      </w:r>
    </w:p>
    <w:p w14:paraId="2DA00B2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930CC6"/>
    <w:multiLevelType w:val="multilevel"/>
    <w:tmpl w:val="A6930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9F68B7"/>
    <w:rsid w:val="3C9547C8"/>
    <w:rsid w:val="51496356"/>
    <w:rsid w:val="55CB3ECF"/>
    <w:rsid w:val="7BFC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2026-05-18T12:02:00Z</dcterms:created>
  <dc:creator>Mamta Chavda</dc:creator>
  <cp:lastModifiedBy>Mamta Chavda</cp:lastModifiedBy>
  <dcterms:modified xsi:type="dcterms:W3CDTF">2026-05-24T15:59:11Z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DD066D99289A4068AD1B81DA5024EFA1_12</vt:lpwstr>
  </property>
  <property fmtid="{D5CDD505-2E9C-101B-9397-08002B2CF9AE}" pid="4" name="KSOTemplateDocerSaveRecord">
    <vt:lpwstr>eyJoZGlkIjoiODkzZTgwNzQ0NzRhMTk1OTg1N2NjZjlmYzdmNTQyYzgiLCJ1c2VySWQiOiI1NjcxMzczNDQxOTgifQ==</vt:lpwstr>
  </property>
</Properties>
</file>