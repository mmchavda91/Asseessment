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8ADB9">
      <w:pPr>
        <w:pStyle w:val="2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imSun" w:cs="Times New Roman"/>
          <w:sz w:val="28"/>
          <w:szCs w:val="28"/>
        </w:rPr>
        <w:t>Objective: Build a responsive, single-page "Link-in-Bio" application that allows creators to manage their social presence, validate their links, and customize their profile theme.</w:t>
      </w:r>
    </w:p>
    <w:p w14:paraId="1390513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Link-in-Bio Application — Feature Breakdown</w:t>
      </w:r>
    </w:p>
    <w:p w14:paraId="281D1F2E">
      <w:pPr>
        <w:pStyle w:val="3"/>
        <w:keepNext w:val="0"/>
        <w:keepLines w:val="0"/>
        <w:widowControl/>
        <w:suppressLineNumbers w:val="0"/>
      </w:pPr>
      <w:r>
        <w:t>1. Profile Section</w:t>
      </w:r>
    </w:p>
    <w:p w14:paraId="129A758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Allow creators to personalize their page.</w:t>
      </w:r>
    </w:p>
    <w:p w14:paraId="5C92A3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Required Fields</w:t>
      </w:r>
    </w:p>
    <w:p w14:paraId="22D040C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Profile Picture </w:t>
      </w:r>
    </w:p>
    <w:p w14:paraId="1079D0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Name </w:t>
      </w:r>
    </w:p>
    <w:p w14:paraId="31F1B5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Bio / Description </w:t>
      </w:r>
    </w:p>
    <w:p w14:paraId="783C85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 UI</w:t>
      </w:r>
    </w:p>
    <w:p w14:paraId="0BB8E5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&lt;div class="profile"&gt;</w:t>
      </w:r>
    </w:p>
    <w:p w14:paraId="0CF5B1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&lt;img src="avatar.jpg" alt="Profile" class="avatar" /&gt;</w:t>
      </w:r>
    </w:p>
    <w:p w14:paraId="5CF0D144">
      <w:pPr>
        <w:rPr>
          <w:rFonts w:hint="default" w:ascii="Times New Roman" w:hAnsi="Times New Roman" w:cs="Times New Roman"/>
          <w:sz w:val="24"/>
          <w:szCs w:val="24"/>
        </w:rPr>
      </w:pPr>
    </w:p>
    <w:p w14:paraId="434649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&lt;h1&gt;John Doe&lt;/h1&gt;</w:t>
      </w:r>
    </w:p>
    <w:p w14:paraId="28714625">
      <w:pPr>
        <w:rPr>
          <w:rFonts w:hint="default" w:ascii="Times New Roman" w:hAnsi="Times New Roman" w:cs="Times New Roman"/>
          <w:sz w:val="24"/>
          <w:szCs w:val="24"/>
        </w:rPr>
      </w:pPr>
    </w:p>
    <w:p w14:paraId="070FBC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&lt;p&gt;Frontend Developer • Content Creator&lt;/p&gt;</w:t>
      </w:r>
    </w:p>
    <w:p w14:paraId="1D570A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&lt;/div&gt;</w:t>
      </w:r>
    </w:p>
    <w:p w14:paraId="395A7D9F">
      <w:pPr>
        <w:rPr>
          <w:rFonts w:hint="default"/>
        </w:rPr>
      </w:pPr>
    </w:p>
    <w:p w14:paraId="4E301AF8">
      <w:pPr>
        <w:pStyle w:val="2"/>
        <w:keepNext w:val="0"/>
        <w:keepLines w:val="0"/>
        <w:widowControl/>
        <w:suppressLineNumbers w:val="0"/>
      </w:pPr>
      <w:r>
        <w:t>2. Social Links Management</w:t>
      </w:r>
    </w:p>
    <w:p w14:paraId="6E2D8B9E">
      <w:pPr>
        <w:pStyle w:val="85"/>
        <w:keepNext w:val="0"/>
        <w:keepLines w:val="0"/>
        <w:widowControl/>
        <w:suppressLineNumbers w:val="0"/>
      </w:pPr>
      <w:r>
        <w:t>Users should be able to:</w:t>
      </w:r>
    </w:p>
    <w:p w14:paraId="70112A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Add links </w:t>
      </w:r>
    </w:p>
    <w:p w14:paraId="3810A1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Remove links </w:t>
      </w:r>
    </w:p>
    <w:p w14:paraId="1ED8BCE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Store links persistently </w:t>
      </w:r>
    </w:p>
    <w:p w14:paraId="62BFB32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Open links in new tabs </w:t>
      </w:r>
    </w:p>
    <w:p w14:paraId="7AEC8D2C">
      <w:pPr>
        <w:pStyle w:val="4"/>
        <w:keepNext w:val="0"/>
        <w:keepLines w:val="0"/>
        <w:widowControl/>
        <w:suppressLineNumbers w:val="0"/>
      </w:pPr>
      <w:r>
        <w:t>Data Structure</w:t>
      </w:r>
    </w:p>
    <w:p w14:paraId="7BC6EA1B">
      <w:pPr>
        <w:rPr>
          <w:rFonts w:hint="default"/>
        </w:rPr>
      </w:pPr>
      <w:r>
        <w:rPr>
          <w:rFonts w:hint="default"/>
        </w:rPr>
        <w:t>[</w:t>
      </w:r>
    </w:p>
    <w:p w14:paraId="5EDF1A79">
      <w:pPr>
        <w:rPr>
          <w:rFonts w:hint="default"/>
        </w:rPr>
      </w:pPr>
      <w:r>
        <w:rPr>
          <w:rFonts w:hint="default"/>
        </w:rPr>
        <w:t xml:space="preserve">  {</w:t>
      </w:r>
    </w:p>
    <w:p w14:paraId="63842B1E">
      <w:pPr>
        <w:rPr>
          <w:rFonts w:hint="default"/>
        </w:rPr>
      </w:pPr>
      <w:r>
        <w:rPr>
          <w:rFonts w:hint="default"/>
        </w:rPr>
        <w:t xml:space="preserve">    platform: "GitHub",</w:t>
      </w:r>
    </w:p>
    <w:p w14:paraId="24E60597">
      <w:pPr>
        <w:rPr>
          <w:rFonts w:hint="default"/>
        </w:rPr>
      </w:pPr>
      <w:r>
        <w:rPr>
          <w:rFonts w:hint="default"/>
        </w:rPr>
        <w:t xml:space="preserve">    url: "https://github.com/john"</w:t>
      </w:r>
    </w:p>
    <w:p w14:paraId="57687836">
      <w:pPr>
        <w:rPr>
          <w:rFonts w:hint="default"/>
        </w:rPr>
      </w:pPr>
      <w:r>
        <w:rPr>
          <w:rFonts w:hint="default"/>
        </w:rPr>
        <w:t xml:space="preserve">  },</w:t>
      </w:r>
    </w:p>
    <w:p w14:paraId="30E484DE">
      <w:pPr>
        <w:rPr>
          <w:rFonts w:hint="default"/>
        </w:rPr>
      </w:pPr>
      <w:r>
        <w:rPr>
          <w:rFonts w:hint="default"/>
        </w:rPr>
        <w:t xml:space="preserve">  {</w:t>
      </w:r>
    </w:p>
    <w:p w14:paraId="5BC19499">
      <w:pPr>
        <w:rPr>
          <w:rFonts w:hint="default"/>
        </w:rPr>
      </w:pPr>
      <w:r>
        <w:rPr>
          <w:rFonts w:hint="default"/>
        </w:rPr>
        <w:t xml:space="preserve">    platform: "LinkedIn",</w:t>
      </w:r>
    </w:p>
    <w:p w14:paraId="294910A1">
      <w:pPr>
        <w:rPr>
          <w:rFonts w:hint="default"/>
        </w:rPr>
      </w:pPr>
      <w:r>
        <w:rPr>
          <w:rFonts w:hint="default"/>
        </w:rPr>
        <w:t xml:space="preserve">    url: "https://linkedin.com/in/john"</w:t>
      </w:r>
    </w:p>
    <w:p w14:paraId="37E9C3E6">
      <w:pPr>
        <w:rPr>
          <w:rFonts w:hint="default"/>
        </w:rPr>
      </w:pPr>
      <w:r>
        <w:rPr>
          <w:rFonts w:hint="default"/>
        </w:rPr>
        <w:t xml:space="preserve">  }</w:t>
      </w:r>
    </w:p>
    <w:p w14:paraId="534CFD64">
      <w:pPr>
        <w:rPr>
          <w:rFonts w:hint="default"/>
        </w:rPr>
      </w:pPr>
      <w:r>
        <w:rPr>
          <w:rFonts w:hint="default"/>
        </w:rPr>
        <w:t>]</w:t>
      </w:r>
    </w:p>
    <w:p w14:paraId="0CFA099E">
      <w:pPr>
        <w:rPr>
          <w:rFonts w:hint="default"/>
        </w:rPr>
      </w:pPr>
    </w:p>
    <w:p w14:paraId="6C6FD58B">
      <w:pPr>
        <w:pStyle w:val="2"/>
        <w:keepNext w:val="0"/>
        <w:keepLines w:val="0"/>
        <w:widowControl/>
        <w:suppressLineNumbers w:val="0"/>
      </w:pPr>
      <w:r>
        <w:t>3. Link Validation</w:t>
      </w:r>
    </w:p>
    <w:p w14:paraId="699B049D">
      <w:pPr>
        <w:pStyle w:val="8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Validate before saving.</w:t>
      </w:r>
    </w:p>
    <w:p w14:paraId="218F1C3B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Rules</w:t>
      </w:r>
    </w:p>
    <w:p w14:paraId="161B621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URL must be valid </w:t>
      </w:r>
    </w:p>
    <w:p w14:paraId="238C083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Platform name cannot be empty </w:t>
      </w:r>
    </w:p>
    <w:p w14:paraId="034A6A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Prevent duplicates </w:t>
      </w:r>
    </w:p>
    <w:p w14:paraId="2F9CDAE0">
      <w:pPr>
        <w:pStyle w:val="4"/>
        <w:keepNext w:val="0"/>
        <w:keepLines w:val="0"/>
        <w:widowControl/>
        <w:suppressLineNumbers w:val="0"/>
      </w:pPr>
      <w:r>
        <w:rPr>
          <w:sz w:val="24"/>
          <w:szCs w:val="24"/>
        </w:rPr>
        <w:t>Example Vali</w:t>
      </w:r>
      <w:r>
        <w:t>dation</w:t>
      </w:r>
    </w:p>
    <w:p w14:paraId="274B77D6">
      <w:pPr>
        <w:rPr>
          <w:rFonts w:hint="default"/>
        </w:rPr>
      </w:pPr>
      <w:r>
        <w:rPr>
          <w:rFonts w:hint="default"/>
        </w:rPr>
        <w:t>function isValidURL(url) {</w:t>
      </w:r>
    </w:p>
    <w:p w14:paraId="10ECF815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37CAC8BA">
      <w:pPr>
        <w:rPr>
          <w:rFonts w:hint="default"/>
        </w:rPr>
      </w:pPr>
      <w:r>
        <w:rPr>
          <w:rFonts w:hint="default"/>
        </w:rPr>
        <w:t xml:space="preserve">    new URL(url);</w:t>
      </w:r>
    </w:p>
    <w:p w14:paraId="682EEA3B">
      <w:pPr>
        <w:rPr>
          <w:rFonts w:hint="default"/>
        </w:rPr>
      </w:pPr>
      <w:r>
        <w:rPr>
          <w:rFonts w:hint="default"/>
        </w:rPr>
        <w:t xml:space="preserve">    return true;</w:t>
      </w:r>
    </w:p>
    <w:p w14:paraId="1ABE414B">
      <w:pPr>
        <w:rPr>
          <w:rFonts w:hint="default"/>
        </w:rPr>
      </w:pPr>
      <w:r>
        <w:rPr>
          <w:rFonts w:hint="default"/>
        </w:rPr>
        <w:t xml:space="preserve">  } catch {</w:t>
      </w:r>
    </w:p>
    <w:p w14:paraId="0B7005CC">
      <w:pPr>
        <w:rPr>
          <w:rFonts w:hint="default"/>
        </w:rPr>
      </w:pPr>
      <w:r>
        <w:rPr>
          <w:rFonts w:hint="default"/>
        </w:rPr>
        <w:t xml:space="preserve">    return false;</w:t>
      </w:r>
    </w:p>
    <w:p w14:paraId="770C144E">
      <w:pPr>
        <w:rPr>
          <w:rFonts w:hint="default"/>
        </w:rPr>
      </w:pPr>
      <w:r>
        <w:rPr>
          <w:rFonts w:hint="default"/>
        </w:rPr>
        <w:t xml:space="preserve">  }</w:t>
      </w:r>
    </w:p>
    <w:p w14:paraId="5C5355FF">
      <w:pPr>
        <w:rPr>
          <w:rFonts w:hint="default"/>
        </w:rPr>
      </w:pPr>
      <w:r>
        <w:rPr>
          <w:rFonts w:hint="default"/>
        </w:rPr>
        <w:t>}</w:t>
      </w:r>
    </w:p>
    <w:p w14:paraId="311AB791">
      <w:pPr>
        <w:rPr>
          <w:rFonts w:hint="default"/>
        </w:rPr>
      </w:pPr>
    </w:p>
    <w:p w14:paraId="2B382D34">
      <w:pPr>
        <w:pStyle w:val="4"/>
        <w:keepNext w:val="0"/>
        <w:keepLines w:val="0"/>
        <w:widowControl/>
        <w:suppressLineNumbers w:val="0"/>
      </w:pPr>
      <w:r>
        <w:t>Duplicate Prevention</w:t>
      </w:r>
    </w:p>
    <w:p w14:paraId="75209701">
      <w:pPr>
        <w:rPr>
          <w:rFonts w:hint="default"/>
        </w:rPr>
      </w:pPr>
      <w:r>
        <w:rPr>
          <w:rFonts w:hint="default"/>
        </w:rPr>
        <w:t>const exists = links.some(link =&gt; link.url === url);</w:t>
      </w:r>
    </w:p>
    <w:p w14:paraId="5A499B91">
      <w:pPr>
        <w:rPr>
          <w:rFonts w:hint="default"/>
        </w:rPr>
      </w:pPr>
    </w:p>
    <w:p w14:paraId="7B17D92D">
      <w:pPr>
        <w:rPr>
          <w:rFonts w:hint="default"/>
        </w:rPr>
      </w:pPr>
      <w:r>
        <w:rPr>
          <w:rFonts w:hint="default"/>
        </w:rPr>
        <w:t>if (exists) {</w:t>
      </w:r>
    </w:p>
    <w:p w14:paraId="3BBA087D">
      <w:pPr>
        <w:rPr>
          <w:rFonts w:hint="default"/>
        </w:rPr>
      </w:pPr>
      <w:r>
        <w:rPr>
          <w:rFonts w:hint="default"/>
        </w:rPr>
        <w:t xml:space="preserve">  alert("Link already added");</w:t>
      </w:r>
    </w:p>
    <w:p w14:paraId="6E0B80E4">
      <w:pPr>
        <w:rPr>
          <w:rFonts w:hint="default"/>
        </w:rPr>
      </w:pPr>
      <w:r>
        <w:rPr>
          <w:rFonts w:hint="default"/>
        </w:rPr>
        <w:t xml:space="preserve">  return;</w:t>
      </w:r>
    </w:p>
    <w:p w14:paraId="2A27403C">
      <w:pPr>
        <w:rPr>
          <w:rFonts w:hint="default"/>
        </w:rPr>
      </w:pPr>
      <w:r>
        <w:rPr>
          <w:rFonts w:hint="default"/>
        </w:rPr>
        <w:t>}</w:t>
      </w:r>
    </w:p>
    <w:p w14:paraId="65354C81">
      <w:pPr>
        <w:rPr>
          <w:rFonts w:hint="default"/>
        </w:rPr>
      </w:pPr>
    </w:p>
    <w:p w14:paraId="3BCD15BB">
      <w:pPr>
        <w:pStyle w:val="2"/>
        <w:keepNext w:val="0"/>
        <w:keepLines w:val="0"/>
        <w:widowControl/>
        <w:suppressLineNumbers w:val="0"/>
      </w:pPr>
      <w:r>
        <w:t>4. Theme Customization</w:t>
      </w:r>
    </w:p>
    <w:p w14:paraId="218402ED">
      <w:pPr>
        <w:pStyle w:val="85"/>
        <w:keepNext w:val="0"/>
        <w:keepLines w:val="0"/>
        <w:widowControl/>
        <w:suppressLineNumbers w:val="0"/>
      </w:pPr>
      <w:r>
        <w:t>Allow users to switch themes dynamically.</w:t>
      </w:r>
    </w:p>
    <w:p w14:paraId="67E473AB">
      <w:pPr>
        <w:pStyle w:val="4"/>
        <w:keepNext w:val="0"/>
        <w:keepLines w:val="0"/>
        <w:widowControl/>
        <w:suppressLineNumbers w:val="0"/>
      </w:pPr>
      <w:r>
        <w:t>Suggested Themes</w:t>
      </w:r>
    </w:p>
    <w:p w14:paraId="29579D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Light </w:t>
      </w:r>
    </w:p>
    <w:p w14:paraId="65B2BF6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Dark </w:t>
      </w:r>
    </w:p>
    <w:p w14:paraId="4DE0BE8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Neon </w:t>
      </w:r>
    </w:p>
    <w:p w14:paraId="36DA2E8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Gradient </w:t>
      </w:r>
    </w:p>
    <w:p w14:paraId="3987D8EF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268D5948">
      <w:pPr>
        <w:rPr>
          <w:rFonts w:hint="default"/>
        </w:rPr>
      </w:pPr>
      <w:r>
        <w:rPr>
          <w:rFonts w:hint="default"/>
        </w:rPr>
        <w:t>function changeTheme(theme) {</w:t>
      </w:r>
    </w:p>
    <w:p w14:paraId="16F79F6F">
      <w:pPr>
        <w:rPr>
          <w:rFonts w:hint="default"/>
        </w:rPr>
      </w:pPr>
      <w:r>
        <w:rPr>
          <w:rFonts w:hint="default"/>
        </w:rPr>
        <w:t xml:space="preserve">  document.body.className = theme;</w:t>
      </w:r>
    </w:p>
    <w:p w14:paraId="1FB67B32">
      <w:pPr>
        <w:rPr>
          <w:rFonts w:hint="default"/>
        </w:rPr>
      </w:pPr>
      <w:r>
        <w:rPr>
          <w:rFonts w:hint="default"/>
        </w:rPr>
        <w:t>}</w:t>
      </w:r>
    </w:p>
    <w:p w14:paraId="0BD1A40F">
      <w:pPr>
        <w:rPr>
          <w:rFonts w:hint="default"/>
        </w:rPr>
      </w:pPr>
    </w:p>
    <w:p w14:paraId="0F30DD71">
      <w:pPr>
        <w:rPr>
          <w:rFonts w:hint="default"/>
        </w:rPr>
      </w:pPr>
    </w:p>
    <w:p w14:paraId="5209A5F8">
      <w:pPr>
        <w:rPr>
          <w:rFonts w:hint="default"/>
        </w:rPr>
      </w:pPr>
      <w:r>
        <w:rPr>
          <w:rFonts w:hint="default"/>
        </w:rPr>
        <w:t>function changeTheme(theme) {</w:t>
      </w:r>
    </w:p>
    <w:p w14:paraId="292E5651">
      <w:pPr>
        <w:rPr>
          <w:rFonts w:hint="default"/>
        </w:rPr>
      </w:pPr>
      <w:r>
        <w:rPr>
          <w:rFonts w:hint="default"/>
        </w:rPr>
        <w:t xml:space="preserve">  document.body.className = theme;</w:t>
      </w:r>
    </w:p>
    <w:p w14:paraId="17693632">
      <w:pPr>
        <w:rPr>
          <w:rFonts w:hint="default"/>
        </w:rPr>
      </w:pPr>
      <w:r>
        <w:rPr>
          <w:rFonts w:hint="default"/>
        </w:rPr>
        <w:t>}</w:t>
      </w:r>
    </w:p>
    <w:p w14:paraId="6BB2F353">
      <w:pPr>
        <w:rPr>
          <w:rFonts w:hint="default"/>
        </w:rPr>
      </w:pPr>
    </w:p>
    <w:p w14:paraId="12F5B73F">
      <w:pPr>
        <w:pStyle w:val="4"/>
        <w:keepNext w:val="0"/>
        <w:keepLines w:val="0"/>
        <w:widowControl/>
        <w:suppressLineNumbers w:val="0"/>
      </w:pPr>
      <w:r>
        <w:t>Theme Buttons</w:t>
      </w:r>
      <w:bookmarkStart w:id="0" w:name="_GoBack"/>
      <w:bookmarkEnd w:id="0"/>
    </w:p>
    <w:p w14:paraId="5F156862">
      <w:pPr>
        <w:pStyle w:val="47"/>
        <w:keepNext w:val="0"/>
        <w:keepLines w:val="0"/>
        <w:widowControl/>
        <w:suppressLineNumbers w:val="0"/>
      </w:pPr>
      <w:r>
        <w:t>&lt;div</w:t>
      </w:r>
      <w:r>
        <w:rPr>
          <w:rStyle w:val="44"/>
        </w:rPr>
        <w:t xml:space="preserve"> </w:t>
      </w:r>
      <w:r>
        <w:t>class="themes"&gt;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&lt;button</w:t>
      </w:r>
      <w:r>
        <w:rPr>
          <w:rStyle w:val="44"/>
        </w:rPr>
        <w:t xml:space="preserve"> </w:t>
      </w:r>
      <w:r>
        <w:t>onclick="changeTheme</w:t>
      </w:r>
      <w:r>
        <w:rPr>
          <w:rStyle w:val="44"/>
        </w:rPr>
        <w:t>(</w:t>
      </w:r>
      <w:r>
        <w:t>'light'</w:t>
      </w:r>
      <w:r>
        <w:rPr>
          <w:rStyle w:val="44"/>
        </w:rPr>
        <w:t>)</w:t>
      </w:r>
      <w:r>
        <w:t>"&gt;</w:t>
      </w:r>
      <w:r>
        <w:rPr>
          <w:rStyle w:val="44"/>
        </w:rPr>
        <w:t>Light</w:t>
      </w:r>
      <w:r>
        <w:t>&lt;/button&gt;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&lt;button</w:t>
      </w:r>
      <w:r>
        <w:rPr>
          <w:rStyle w:val="44"/>
        </w:rPr>
        <w:t xml:space="preserve"> </w:t>
      </w:r>
      <w:r>
        <w:t>onclick="changeTheme</w:t>
      </w:r>
      <w:r>
        <w:rPr>
          <w:rStyle w:val="44"/>
        </w:rPr>
        <w:t>(</w:t>
      </w:r>
      <w:r>
        <w:t>'dark'</w:t>
      </w:r>
      <w:r>
        <w:rPr>
          <w:rStyle w:val="44"/>
        </w:rPr>
        <w:t>)</w:t>
      </w:r>
      <w:r>
        <w:t>"&gt;</w:t>
      </w:r>
      <w:r>
        <w:rPr>
          <w:rStyle w:val="44"/>
        </w:rPr>
        <w:t>Dark</w:t>
      </w:r>
      <w:r>
        <w:t>&lt;/button&gt;</w:t>
      </w:r>
      <w:r>
        <w:rPr>
          <w:rStyle w:val="44"/>
        </w:rPr>
        <w:br w:type="textWrapping"/>
      </w:r>
      <w:r>
        <w:t>&lt;/div&gt;</w:t>
      </w:r>
    </w:p>
    <w:p w14:paraId="29A5BFE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C572C">
      <w:pPr>
        <w:pStyle w:val="2"/>
        <w:keepNext w:val="0"/>
        <w:keepLines w:val="0"/>
        <w:widowControl/>
        <w:suppressLineNumbers w:val="0"/>
      </w:pPr>
      <w:r>
        <w:t>5. LocalStorage Persistence</w:t>
      </w:r>
    </w:p>
    <w:p w14:paraId="765C42CB">
      <w:pPr>
        <w:pStyle w:val="85"/>
        <w:keepNext w:val="0"/>
        <w:keepLines w:val="0"/>
        <w:widowControl/>
        <w:suppressLineNumbers w:val="0"/>
      </w:pPr>
      <w:r>
        <w:t>Save:</w:t>
      </w:r>
    </w:p>
    <w:p w14:paraId="2C06BD4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Profile info </w:t>
      </w:r>
    </w:p>
    <w:p w14:paraId="1594F27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Theme </w:t>
      </w:r>
    </w:p>
    <w:p w14:paraId="0DBB845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Links </w:t>
      </w:r>
    </w:p>
    <w:p w14:paraId="74EE9371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6828F8D3">
      <w:pPr>
        <w:pStyle w:val="47"/>
        <w:keepNext w:val="0"/>
        <w:keepLines w:val="0"/>
        <w:widowControl/>
        <w:suppressLineNumbers w:val="0"/>
      </w:pPr>
      <w:r>
        <w:t>localStorage.</w:t>
      </w:r>
      <w:r>
        <w:rPr>
          <w:rStyle w:val="44"/>
        </w:rPr>
        <w:t>setItem(</w:t>
      </w:r>
      <w:r>
        <w:t>"links"</w:t>
      </w:r>
      <w:r>
        <w:rPr>
          <w:rStyle w:val="44"/>
        </w:rPr>
        <w:t xml:space="preserve">, </w:t>
      </w:r>
      <w:r>
        <w:t>JSON.</w:t>
      </w:r>
      <w:r>
        <w:rPr>
          <w:rStyle w:val="44"/>
        </w:rPr>
        <w:t>stringify(</w:t>
      </w:r>
      <w:r>
        <w:t>links</w:t>
      </w:r>
      <w:r>
        <w:rPr>
          <w:rStyle w:val="44"/>
        </w:rPr>
        <w:t>));</w:t>
      </w:r>
    </w:p>
    <w:p w14:paraId="20573435">
      <w:pPr>
        <w:pStyle w:val="4"/>
        <w:keepNext w:val="0"/>
        <w:keepLines w:val="0"/>
        <w:widowControl/>
        <w:suppressLineNumbers w:val="0"/>
      </w:pPr>
      <w:r>
        <w:t>Reload Automatically</w:t>
      </w:r>
    </w:p>
    <w:p w14:paraId="71314AC2">
      <w:pPr>
        <w:pStyle w:val="47"/>
        <w:keepNext w:val="0"/>
        <w:keepLines w:val="0"/>
        <w:widowControl/>
        <w:suppressLineNumbers w:val="0"/>
      </w:pPr>
      <w:r>
        <w:t>window.</w:t>
      </w:r>
      <w:r>
        <w:rPr>
          <w:rStyle w:val="44"/>
        </w:rPr>
        <w:t xml:space="preserve">onload </w:t>
      </w:r>
      <w:r>
        <w:t>=</w:t>
      </w:r>
      <w:r>
        <w:rPr>
          <w:rStyle w:val="44"/>
        </w:rPr>
        <w:t xml:space="preserve"> () =&gt; {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links</w:t>
      </w:r>
      <w:r>
        <w:rPr>
          <w:rStyle w:val="44"/>
        </w:rPr>
        <w:t xml:space="preserve"> </w:t>
      </w:r>
      <w:r>
        <w:t>=</w:t>
      </w:r>
      <w:r>
        <w:rPr>
          <w:rStyle w:val="44"/>
        </w:rPr>
        <w:t xml:space="preserve"> </w:t>
      </w:r>
      <w:r>
        <w:t>JSON.</w:t>
      </w:r>
      <w:r>
        <w:rPr>
          <w:rStyle w:val="44"/>
        </w:rPr>
        <w:t>parse(</w:t>
      </w:r>
      <w:r>
        <w:t>localStorage.</w:t>
      </w:r>
      <w:r>
        <w:rPr>
          <w:rStyle w:val="44"/>
        </w:rPr>
        <w:t>getItem(</w:t>
      </w:r>
      <w:r>
        <w:t>"links"</w:t>
      </w:r>
      <w:r>
        <w:rPr>
          <w:rStyle w:val="44"/>
        </w:rPr>
        <w:t xml:space="preserve">)) </w:t>
      </w:r>
      <w:r>
        <w:t>||</w:t>
      </w:r>
      <w:r>
        <w:rPr>
          <w:rStyle w:val="44"/>
        </w:rPr>
        <w:t xml:space="preserve"> [];</w:t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renderLinks</w:t>
      </w:r>
      <w:r>
        <w:rPr>
          <w:rStyle w:val="44"/>
        </w:rPr>
        <w:t>();</w:t>
      </w:r>
      <w:r>
        <w:rPr>
          <w:rStyle w:val="44"/>
        </w:rPr>
        <w:br w:type="textWrapping"/>
      </w:r>
      <w:r>
        <w:rPr>
          <w:rStyle w:val="44"/>
        </w:rPr>
        <w:t>};</w:t>
      </w:r>
    </w:p>
    <w:p w14:paraId="7A7C6C0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4E375">
      <w:pPr>
        <w:pStyle w:val="2"/>
        <w:keepNext w:val="0"/>
        <w:keepLines w:val="0"/>
        <w:widowControl/>
        <w:suppressLineNumbers w:val="0"/>
      </w:pPr>
      <w:r>
        <w:t>Suggested Folder Structure</w:t>
      </w:r>
    </w:p>
    <w:p w14:paraId="4B5FB3AB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project/</w:t>
      </w:r>
      <w:r>
        <w:rPr>
          <w:rStyle w:val="44"/>
        </w:rPr>
        <w:br w:type="textWrapping"/>
      </w:r>
      <w:r>
        <w:rPr>
          <w:rStyle w:val="44"/>
        </w:rPr>
        <w:t>│</w:t>
      </w:r>
      <w:r>
        <w:rPr>
          <w:rStyle w:val="44"/>
        </w:rPr>
        <w:br w:type="textWrapping"/>
      </w:r>
      <w:r>
        <w:rPr>
          <w:rStyle w:val="44"/>
        </w:rPr>
        <w:t>├── index.html</w:t>
      </w:r>
      <w:r>
        <w:rPr>
          <w:rStyle w:val="44"/>
        </w:rPr>
        <w:br w:type="textWrapping"/>
      </w:r>
      <w:r>
        <w:rPr>
          <w:rStyle w:val="44"/>
        </w:rPr>
        <w:t>├── style.css</w:t>
      </w:r>
      <w:r>
        <w:rPr>
          <w:rStyle w:val="44"/>
        </w:rPr>
        <w:br w:type="textWrapping"/>
      </w:r>
      <w:r>
        <w:rPr>
          <w:rStyle w:val="44"/>
        </w:rPr>
        <w:t>├── script.js</w:t>
      </w:r>
      <w:r>
        <w:rPr>
          <w:rStyle w:val="44"/>
        </w:rPr>
        <w:br w:type="textWrapping"/>
      </w:r>
      <w:r>
        <w:rPr>
          <w:rStyle w:val="44"/>
        </w:rPr>
        <w:t>└── assets/</w:t>
      </w:r>
    </w:p>
    <w:p w14:paraId="08F79F3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5B7D4">
      <w:pPr>
        <w:pStyle w:val="2"/>
        <w:keepNext w:val="0"/>
        <w:keepLines w:val="0"/>
        <w:widowControl/>
        <w:suppressLineNumbers w:val="0"/>
      </w:pPr>
      <w:r>
        <w:t>Responsive Design Requirements</w:t>
      </w:r>
    </w:p>
    <w:p w14:paraId="031504F0">
      <w:pPr>
        <w:pStyle w:val="85"/>
        <w:keepNext w:val="0"/>
        <w:keepLines w:val="0"/>
        <w:widowControl/>
        <w:suppressLineNumbers w:val="0"/>
      </w:pPr>
      <w:r>
        <w:t>Use:</w:t>
      </w:r>
    </w:p>
    <w:p w14:paraId="0E7CAB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Flexbox </w:t>
      </w:r>
    </w:p>
    <w:p w14:paraId="7672875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CSS Grid </w:t>
      </w:r>
    </w:p>
    <w:p w14:paraId="4B7686E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Media Queries </w:t>
      </w:r>
    </w:p>
    <w:p w14:paraId="31B5C131">
      <w:pPr>
        <w:pStyle w:val="4"/>
        <w:keepNext w:val="0"/>
        <w:keepLines w:val="0"/>
        <w:widowControl/>
        <w:suppressLineNumbers w:val="0"/>
      </w:pPr>
      <w:r>
        <w:t>Mobile-Friendly Example</w:t>
      </w:r>
    </w:p>
    <w:p w14:paraId="22984E64">
      <w:pPr>
        <w:pStyle w:val="47"/>
        <w:keepNext w:val="0"/>
        <w:keepLines w:val="0"/>
        <w:widowControl/>
        <w:suppressLineNumbers w:val="0"/>
      </w:pPr>
      <w:r>
        <w:t>@media</w:t>
      </w:r>
      <w:r>
        <w:rPr>
          <w:rStyle w:val="44"/>
        </w:rPr>
        <w:t xml:space="preserve"> (max-width: </w:t>
      </w:r>
      <w:r>
        <w:t>600px</w:t>
      </w:r>
      <w:r>
        <w:rPr>
          <w:rStyle w:val="44"/>
        </w:rPr>
        <w:t>) {</w:t>
      </w:r>
      <w:r>
        <w:rPr>
          <w:rStyle w:val="44"/>
        </w:rPr>
        <w:br w:type="textWrapping"/>
      </w:r>
      <w:r>
        <w:rPr>
          <w:rStyle w:val="44"/>
        </w:rPr>
        <w:t xml:space="preserve">  .</w:t>
      </w:r>
      <w:r>
        <w:t>profile</w:t>
      </w:r>
      <w:r>
        <w:rPr>
          <w:rStyle w:val="44"/>
        </w:rPr>
        <w:t xml:space="preserve"> {</w:t>
      </w:r>
      <w:r>
        <w:rPr>
          <w:rStyle w:val="44"/>
        </w:rPr>
        <w:br w:type="textWrapping"/>
      </w:r>
      <w:r>
        <w:rPr>
          <w:rStyle w:val="44"/>
        </w:rPr>
        <w:t xml:space="preserve">    text-align: </w:t>
      </w:r>
      <w:r>
        <w:t>center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t xml:space="preserve">  }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</w:t>
      </w:r>
      <w:r>
        <w:t>#profilePreview</w:t>
      </w:r>
      <w:r>
        <w:rPr>
          <w:rStyle w:val="44"/>
        </w:rPr>
        <w:t xml:space="preserve"> {</w:t>
      </w:r>
      <w:r>
        <w:rPr>
          <w:rStyle w:val="44"/>
        </w:rPr>
        <w:br w:type="textWrapping"/>
      </w:r>
      <w:r>
        <w:rPr>
          <w:rStyle w:val="44"/>
        </w:rPr>
        <w:t xml:space="preserve">    flex-direction: </w:t>
      </w:r>
      <w:r>
        <w:t>column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t xml:space="preserve">  }</w:t>
      </w:r>
      <w:r>
        <w:rPr>
          <w:rStyle w:val="44"/>
        </w:rPr>
        <w:br w:type="textWrapping"/>
      </w:r>
      <w:r>
        <w:rPr>
          <w:rStyle w:val="44"/>
        </w:rPr>
        <w:t>}</w:t>
      </w:r>
    </w:p>
    <w:p w14:paraId="48844CB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E3E3D">
      <w:pPr>
        <w:pStyle w:val="2"/>
        <w:keepNext w:val="0"/>
        <w:keepLines w:val="0"/>
        <w:widowControl/>
        <w:suppressLineNumbers w:val="0"/>
      </w:pPr>
      <w:r>
        <w:t>Recommended Features (Bonus)</w:t>
      </w:r>
    </w:p>
    <w:p w14:paraId="62FEB6D1">
      <w:pPr>
        <w:pStyle w:val="3"/>
        <w:keepNext w:val="0"/>
        <w:keepLines w:val="0"/>
        <w:widowControl/>
        <w:suppressLineNumbers w:val="0"/>
      </w:pPr>
      <w:r>
        <w:t>Drag &amp; Drop Reordering</w:t>
      </w:r>
    </w:p>
    <w:p w14:paraId="0F248578">
      <w:pPr>
        <w:pStyle w:val="85"/>
        <w:keepNext w:val="0"/>
        <w:keepLines w:val="0"/>
        <w:widowControl/>
        <w:suppressLineNumbers w:val="0"/>
      </w:pPr>
      <w:r>
        <w:t>Use:</w:t>
      </w:r>
    </w:p>
    <w:p w14:paraId="5F907D3C">
      <w:pPr>
        <w:pStyle w:val="47"/>
        <w:keepNext w:val="0"/>
        <w:keepLines w:val="0"/>
        <w:widowControl/>
        <w:suppressLineNumbers w:val="0"/>
      </w:pPr>
      <w:r>
        <w:t>SortableJS</w:t>
      </w:r>
    </w:p>
    <w:p w14:paraId="1CD1CA0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C2476">
      <w:pPr>
        <w:pStyle w:val="3"/>
        <w:keepNext w:val="0"/>
        <w:keepLines w:val="0"/>
        <w:widowControl/>
        <w:suppressLineNumbers w:val="0"/>
      </w:pPr>
      <w:r>
        <w:t>Analytics</w:t>
      </w:r>
    </w:p>
    <w:p w14:paraId="18AFE419">
      <w:pPr>
        <w:pStyle w:val="85"/>
        <w:keepNext w:val="0"/>
        <w:keepLines w:val="0"/>
        <w:widowControl/>
        <w:suppressLineNumbers w:val="0"/>
      </w:pPr>
      <w:r>
        <w:t>Track:</w:t>
      </w:r>
    </w:p>
    <w:p w14:paraId="425918D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Link clicks </w:t>
      </w:r>
    </w:p>
    <w:p w14:paraId="7ABE081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Total visitors </w:t>
      </w:r>
    </w:p>
    <w:p w14:paraId="2552409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9B01D">
      <w:pPr>
        <w:pStyle w:val="3"/>
        <w:keepNext w:val="0"/>
        <w:keepLines w:val="0"/>
        <w:widowControl/>
        <w:suppressLineNumbers w:val="0"/>
      </w:pPr>
      <w:r>
        <w:t>QR Code Generator</w:t>
      </w:r>
    </w:p>
    <w:p w14:paraId="110075A3">
      <w:pPr>
        <w:pStyle w:val="85"/>
        <w:keepNext w:val="0"/>
        <w:keepLines w:val="0"/>
        <w:widowControl/>
        <w:suppressLineNumbers w:val="0"/>
      </w:pPr>
      <w:r>
        <w:t>Generate profile QR automatically.</w:t>
      </w:r>
    </w:p>
    <w:p w14:paraId="3FB7161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98AF9">
      <w:pPr>
        <w:pStyle w:val="2"/>
        <w:keepNext w:val="0"/>
        <w:keepLines w:val="0"/>
        <w:widowControl/>
        <w:suppressLineNumbers w:val="0"/>
      </w:pPr>
      <w:r>
        <w:t>Full Core Functionalities Checklist</w:t>
      </w:r>
    </w:p>
    <w:p w14:paraId="330FAA4E">
      <w:pPr>
        <w:pStyle w:val="3"/>
        <w:keepNext w:val="0"/>
        <w:keepLines w:val="0"/>
        <w:widowControl/>
        <w:suppressLineNumbers w:val="0"/>
      </w:pPr>
      <w:r>
        <w:t>Must Have</w:t>
      </w:r>
    </w:p>
    <w:p w14:paraId="56CFAE3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Responsive UI </w:t>
      </w:r>
    </w:p>
    <w:p w14:paraId="53DBF70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Add/remove links </w:t>
      </w:r>
    </w:p>
    <w:p w14:paraId="045ABAD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Link validation </w:t>
      </w:r>
    </w:p>
    <w:p w14:paraId="05C4CC9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LocalStorage persistence </w:t>
      </w:r>
    </w:p>
    <w:p w14:paraId="2E39631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Dynamic rendering </w:t>
      </w:r>
    </w:p>
    <w:p w14:paraId="3B1954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Theme customization </w:t>
      </w:r>
    </w:p>
    <w:p w14:paraId="769F7E4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Open links in new tabs </w:t>
      </w:r>
    </w:p>
    <w:p w14:paraId="42EA3CC1">
      <w:pPr>
        <w:pStyle w:val="3"/>
        <w:keepNext w:val="0"/>
        <w:keepLines w:val="0"/>
        <w:widowControl/>
        <w:suppressLineNumbers w:val="0"/>
      </w:pPr>
      <w:r>
        <w:t>Nice to Have</w:t>
      </w:r>
    </w:p>
    <w:p w14:paraId="2431C44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Animations </w:t>
      </w:r>
    </w:p>
    <w:p w14:paraId="1B0EE12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Drag sorting </w:t>
      </w:r>
    </w:p>
    <w:p w14:paraId="7D7526B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Dark mode </w:t>
      </w:r>
    </w:p>
    <w:p w14:paraId="12929C6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Share button </w:t>
      </w:r>
    </w:p>
    <w:p w14:paraId="11C9507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Copy profile link </w:t>
      </w:r>
    </w:p>
    <w:p w14:paraId="24377CD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1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Dynamic Link Management: A functional dashboard to Add (Title + URL) and Delete social media links from a list.</w:t>
      </w:r>
    </w:p>
    <w:p w14:paraId="73BAF219">
      <w:pPr>
        <w:rPr>
          <w:rFonts w:hint="default"/>
        </w:rPr>
      </w:pPr>
    </w:p>
    <w:p w14:paraId="093B38B0">
      <w:pPr>
        <w:rPr>
          <w:rFonts w:hint="default"/>
        </w:rPr>
      </w:pPr>
      <w:r>
        <w:rPr>
          <w:rFonts w:hint="default"/>
        </w:rPr>
        <w:t>&lt;!DOCTYPE html&gt;</w:t>
      </w:r>
    </w:p>
    <w:p w14:paraId="67D276D2">
      <w:pPr>
        <w:rPr>
          <w:rFonts w:hint="default"/>
        </w:rPr>
      </w:pPr>
      <w:r>
        <w:rPr>
          <w:rFonts w:hint="default"/>
        </w:rPr>
        <w:t>&lt;html lang="en"&gt;</w:t>
      </w:r>
    </w:p>
    <w:p w14:paraId="36A315DB">
      <w:pPr>
        <w:rPr>
          <w:rFonts w:hint="default"/>
        </w:rPr>
      </w:pPr>
      <w:r>
        <w:rPr>
          <w:rFonts w:hint="default"/>
        </w:rPr>
        <w:t>&lt;head&gt;</w:t>
      </w:r>
    </w:p>
    <w:p w14:paraId="171BAA76">
      <w:pPr>
        <w:rPr>
          <w:rFonts w:hint="default"/>
        </w:rPr>
      </w:pPr>
      <w:r>
        <w:rPr>
          <w:rFonts w:hint="default"/>
        </w:rPr>
        <w:t xml:space="preserve">  &lt;meta charset="UTF-8" /&gt;</w:t>
      </w:r>
    </w:p>
    <w:p w14:paraId="4DE04CF2">
      <w:pPr>
        <w:rPr>
          <w:rFonts w:hint="default"/>
        </w:rPr>
      </w:pPr>
      <w:r>
        <w:rPr>
          <w:rFonts w:hint="default"/>
        </w:rPr>
        <w:t xml:space="preserve">  &lt;meta name="viewport" content="width=device-width, initial-scale=1.0"/&gt;</w:t>
      </w:r>
    </w:p>
    <w:p w14:paraId="46B55F18">
      <w:pPr>
        <w:rPr>
          <w:rFonts w:hint="default"/>
        </w:rPr>
      </w:pPr>
      <w:r>
        <w:rPr>
          <w:rFonts w:hint="default"/>
        </w:rPr>
        <w:t xml:space="preserve">  &lt;title&gt;Dynamic Link Management&lt;/title&gt;</w:t>
      </w:r>
    </w:p>
    <w:p w14:paraId="67EE238F">
      <w:pPr>
        <w:rPr>
          <w:rFonts w:hint="default"/>
        </w:rPr>
      </w:pPr>
    </w:p>
    <w:p w14:paraId="2BF433E7">
      <w:pPr>
        <w:rPr>
          <w:rFonts w:hint="default"/>
        </w:rPr>
      </w:pPr>
      <w:r>
        <w:rPr>
          <w:rFonts w:hint="default"/>
        </w:rPr>
        <w:t xml:space="preserve">  &lt;style&gt;</w:t>
      </w:r>
    </w:p>
    <w:p w14:paraId="0C754DC7">
      <w:pPr>
        <w:rPr>
          <w:rFonts w:hint="default"/>
        </w:rPr>
      </w:pPr>
      <w:r>
        <w:rPr>
          <w:rFonts w:hint="default"/>
        </w:rPr>
        <w:t xml:space="preserve">    * {</w:t>
      </w:r>
    </w:p>
    <w:p w14:paraId="5192238F">
      <w:pPr>
        <w:rPr>
          <w:rFonts w:hint="default"/>
        </w:rPr>
      </w:pPr>
      <w:r>
        <w:rPr>
          <w:rFonts w:hint="default"/>
        </w:rPr>
        <w:t xml:space="preserve">      margin: 0;</w:t>
      </w:r>
    </w:p>
    <w:p w14:paraId="5DF3223B">
      <w:pPr>
        <w:rPr>
          <w:rFonts w:hint="default"/>
        </w:rPr>
      </w:pPr>
      <w:r>
        <w:rPr>
          <w:rFonts w:hint="default"/>
        </w:rPr>
        <w:t xml:space="preserve">      padding: 0;</w:t>
      </w:r>
    </w:p>
    <w:p w14:paraId="360D0878">
      <w:pPr>
        <w:rPr>
          <w:rFonts w:hint="default"/>
        </w:rPr>
      </w:pPr>
      <w:r>
        <w:rPr>
          <w:rFonts w:hint="default"/>
        </w:rPr>
        <w:t xml:space="preserve">      box-sizing: border-box;</w:t>
      </w:r>
    </w:p>
    <w:p w14:paraId="40F3B30F">
      <w:pPr>
        <w:rPr>
          <w:rFonts w:hint="default"/>
        </w:rPr>
      </w:pPr>
      <w:r>
        <w:rPr>
          <w:rFonts w:hint="default"/>
        </w:rPr>
        <w:t xml:space="preserve">      font-family: Arial, sans-serif;</w:t>
      </w:r>
    </w:p>
    <w:p w14:paraId="5EE10E5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C2CD0AD">
      <w:pPr>
        <w:rPr>
          <w:rFonts w:hint="default"/>
        </w:rPr>
      </w:pPr>
    </w:p>
    <w:p w14:paraId="0CB7FE9E">
      <w:pPr>
        <w:rPr>
          <w:rFonts w:hint="default"/>
        </w:rPr>
      </w:pPr>
      <w:r>
        <w:rPr>
          <w:rFonts w:hint="default"/>
        </w:rPr>
        <w:t xml:space="preserve">    body {</w:t>
      </w:r>
    </w:p>
    <w:p w14:paraId="768756F9">
      <w:pPr>
        <w:rPr>
          <w:rFonts w:hint="default"/>
        </w:rPr>
      </w:pPr>
      <w:r>
        <w:rPr>
          <w:rFonts w:hint="default"/>
        </w:rPr>
        <w:t xml:space="preserve">      background: #f3f4f6;</w:t>
      </w:r>
    </w:p>
    <w:p w14:paraId="162F1E2C">
      <w:pPr>
        <w:rPr>
          <w:rFonts w:hint="default"/>
        </w:rPr>
      </w:pPr>
      <w:r>
        <w:rPr>
          <w:rFonts w:hint="default"/>
        </w:rPr>
        <w:t xml:space="preserve">      padding: 30px;</w:t>
      </w:r>
    </w:p>
    <w:p w14:paraId="77F9231B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5A954402">
      <w:pPr>
        <w:rPr>
          <w:rFonts w:hint="default"/>
        </w:rPr>
      </w:pPr>
      <w:r>
        <w:rPr>
          <w:rFonts w:hint="default"/>
        </w:rPr>
        <w:t xml:space="preserve">      justify-content: center;</w:t>
      </w:r>
    </w:p>
    <w:p w14:paraId="715A7DC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C46B1EF">
      <w:pPr>
        <w:rPr>
          <w:rFonts w:hint="default"/>
        </w:rPr>
      </w:pPr>
    </w:p>
    <w:p w14:paraId="221D1237">
      <w:pPr>
        <w:rPr>
          <w:rFonts w:hint="default"/>
        </w:rPr>
      </w:pPr>
      <w:r>
        <w:rPr>
          <w:rFonts w:hint="default"/>
        </w:rPr>
        <w:t xml:space="preserve">    .container {</w:t>
      </w:r>
    </w:p>
    <w:p w14:paraId="7E3FCD10">
      <w:pPr>
        <w:rPr>
          <w:rFonts w:hint="default"/>
        </w:rPr>
      </w:pPr>
      <w:r>
        <w:rPr>
          <w:rFonts w:hint="default"/>
        </w:rPr>
        <w:t xml:space="preserve">      width: 100%;</w:t>
      </w:r>
    </w:p>
    <w:p w14:paraId="19460B75">
      <w:pPr>
        <w:rPr>
          <w:rFonts w:hint="default"/>
        </w:rPr>
      </w:pPr>
      <w:r>
        <w:rPr>
          <w:rFonts w:hint="default"/>
        </w:rPr>
        <w:t xml:space="preserve">      max-width: 500px;</w:t>
      </w:r>
    </w:p>
    <w:p w14:paraId="0790F4F5">
      <w:pPr>
        <w:rPr>
          <w:rFonts w:hint="default"/>
        </w:rPr>
      </w:pPr>
      <w:r>
        <w:rPr>
          <w:rFonts w:hint="default"/>
        </w:rPr>
        <w:t xml:space="preserve">      background: white;</w:t>
      </w:r>
    </w:p>
    <w:p w14:paraId="3943DFAD">
      <w:pPr>
        <w:rPr>
          <w:rFonts w:hint="default"/>
        </w:rPr>
      </w:pPr>
      <w:r>
        <w:rPr>
          <w:rFonts w:hint="default"/>
        </w:rPr>
        <w:t xml:space="preserve">      padding: 24px;</w:t>
      </w:r>
    </w:p>
    <w:p w14:paraId="55C4459C">
      <w:pPr>
        <w:rPr>
          <w:rFonts w:hint="default"/>
        </w:rPr>
      </w:pPr>
      <w:r>
        <w:rPr>
          <w:rFonts w:hint="default"/>
        </w:rPr>
        <w:t xml:space="preserve">      border-radius: 16px;</w:t>
      </w:r>
    </w:p>
    <w:p w14:paraId="439039E2">
      <w:pPr>
        <w:rPr>
          <w:rFonts w:hint="default"/>
        </w:rPr>
      </w:pPr>
      <w:r>
        <w:rPr>
          <w:rFonts w:hint="default"/>
        </w:rPr>
        <w:t xml:space="preserve">      box-shadow: 0 4px 12px rgba(0,0,0,0.1);</w:t>
      </w:r>
    </w:p>
    <w:p w14:paraId="771A4AC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6CCBB99">
      <w:pPr>
        <w:rPr>
          <w:rFonts w:hint="default"/>
        </w:rPr>
      </w:pPr>
    </w:p>
    <w:p w14:paraId="6B40A2C9">
      <w:pPr>
        <w:rPr>
          <w:rFonts w:hint="default"/>
        </w:rPr>
      </w:pPr>
      <w:r>
        <w:rPr>
          <w:rFonts w:hint="default"/>
        </w:rPr>
        <w:t xml:space="preserve">    h1 {</w:t>
      </w:r>
    </w:p>
    <w:p w14:paraId="79818CFB">
      <w:pPr>
        <w:rPr>
          <w:rFonts w:hint="default"/>
        </w:rPr>
      </w:pPr>
      <w:r>
        <w:rPr>
          <w:rFonts w:hint="default"/>
        </w:rPr>
        <w:t xml:space="preserve">      margin-bottom: 20px;</w:t>
      </w:r>
    </w:p>
    <w:p w14:paraId="7036C968">
      <w:pPr>
        <w:rPr>
          <w:rFonts w:hint="default"/>
        </w:rPr>
      </w:pPr>
      <w:r>
        <w:rPr>
          <w:rFonts w:hint="default"/>
        </w:rPr>
        <w:t xml:space="preserve">      text-align: center;</w:t>
      </w:r>
    </w:p>
    <w:p w14:paraId="50B9AF62">
      <w:pPr>
        <w:rPr>
          <w:rFonts w:hint="default"/>
        </w:rPr>
      </w:pPr>
      <w:r>
        <w:rPr>
          <w:rFonts w:hint="default"/>
        </w:rPr>
        <w:t xml:space="preserve">      color: #111827;</w:t>
      </w:r>
    </w:p>
    <w:p w14:paraId="0877378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98F8686">
      <w:pPr>
        <w:rPr>
          <w:rFonts w:hint="default"/>
        </w:rPr>
      </w:pPr>
    </w:p>
    <w:p w14:paraId="6AE3FE99">
      <w:pPr>
        <w:rPr>
          <w:rFonts w:hint="default"/>
        </w:rPr>
      </w:pPr>
      <w:r>
        <w:rPr>
          <w:rFonts w:hint="default"/>
        </w:rPr>
        <w:t xml:space="preserve">    .form-group {</w:t>
      </w:r>
    </w:p>
    <w:p w14:paraId="71CEDEBB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2EC2130E">
      <w:pPr>
        <w:rPr>
          <w:rFonts w:hint="default"/>
        </w:rPr>
      </w:pPr>
      <w:r>
        <w:rPr>
          <w:rFonts w:hint="default"/>
        </w:rPr>
        <w:t xml:space="preserve">      flex-direction: column;</w:t>
      </w:r>
    </w:p>
    <w:p w14:paraId="1E246C9E">
      <w:pPr>
        <w:rPr>
          <w:rFonts w:hint="default"/>
        </w:rPr>
      </w:pPr>
      <w:r>
        <w:rPr>
          <w:rFonts w:hint="default"/>
        </w:rPr>
        <w:t xml:space="preserve">      gap: 12px;</w:t>
      </w:r>
    </w:p>
    <w:p w14:paraId="443B6318">
      <w:pPr>
        <w:rPr>
          <w:rFonts w:hint="default"/>
        </w:rPr>
      </w:pPr>
      <w:r>
        <w:rPr>
          <w:rFonts w:hint="default"/>
        </w:rPr>
        <w:t xml:space="preserve">      margin-bottom: 20px;</w:t>
      </w:r>
    </w:p>
    <w:p w14:paraId="1649263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D325D1">
      <w:pPr>
        <w:rPr>
          <w:rFonts w:hint="default"/>
        </w:rPr>
      </w:pPr>
    </w:p>
    <w:p w14:paraId="6F49F92E">
      <w:pPr>
        <w:rPr>
          <w:rFonts w:hint="default"/>
        </w:rPr>
      </w:pPr>
      <w:r>
        <w:rPr>
          <w:rFonts w:hint="default"/>
        </w:rPr>
        <w:t xml:space="preserve">    input {</w:t>
      </w:r>
    </w:p>
    <w:p w14:paraId="62BBAB46">
      <w:pPr>
        <w:rPr>
          <w:rFonts w:hint="default"/>
        </w:rPr>
      </w:pPr>
      <w:r>
        <w:rPr>
          <w:rFonts w:hint="default"/>
        </w:rPr>
        <w:t xml:space="preserve">      padding: 12px;</w:t>
      </w:r>
    </w:p>
    <w:p w14:paraId="186B5F42">
      <w:pPr>
        <w:rPr>
          <w:rFonts w:hint="default"/>
        </w:rPr>
      </w:pPr>
      <w:r>
        <w:rPr>
          <w:rFonts w:hint="default"/>
        </w:rPr>
        <w:t xml:space="preserve">      border: 1px solid #d1d5db;</w:t>
      </w:r>
    </w:p>
    <w:p w14:paraId="0509AA42">
      <w:pPr>
        <w:rPr>
          <w:rFonts w:hint="default"/>
        </w:rPr>
      </w:pPr>
      <w:r>
        <w:rPr>
          <w:rFonts w:hint="default"/>
        </w:rPr>
        <w:t xml:space="preserve">      border-radius: 8px;</w:t>
      </w:r>
    </w:p>
    <w:p w14:paraId="3554E57D">
      <w:pPr>
        <w:rPr>
          <w:rFonts w:hint="default"/>
        </w:rPr>
      </w:pPr>
      <w:r>
        <w:rPr>
          <w:rFonts w:hint="default"/>
        </w:rPr>
        <w:t xml:space="preserve">      outline: none;</w:t>
      </w:r>
    </w:p>
    <w:p w14:paraId="42AEF859">
      <w:pPr>
        <w:rPr>
          <w:rFonts w:hint="default"/>
        </w:rPr>
      </w:pPr>
      <w:r>
        <w:rPr>
          <w:rFonts w:hint="default"/>
        </w:rPr>
        <w:t xml:space="preserve">      font-size: 14px;</w:t>
      </w:r>
    </w:p>
    <w:p w14:paraId="1B1FAC8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F6BF04B">
      <w:pPr>
        <w:rPr>
          <w:rFonts w:hint="default"/>
        </w:rPr>
      </w:pPr>
    </w:p>
    <w:p w14:paraId="36ABDC3A">
      <w:pPr>
        <w:rPr>
          <w:rFonts w:hint="default"/>
        </w:rPr>
      </w:pPr>
      <w:r>
        <w:rPr>
          <w:rFonts w:hint="default"/>
        </w:rPr>
        <w:t xml:space="preserve">    input:focus {</w:t>
      </w:r>
    </w:p>
    <w:p w14:paraId="42FA9107">
      <w:pPr>
        <w:rPr>
          <w:rFonts w:hint="default"/>
        </w:rPr>
      </w:pPr>
      <w:r>
        <w:rPr>
          <w:rFonts w:hint="default"/>
        </w:rPr>
        <w:t xml:space="preserve">      border-color: #4f46e5;</w:t>
      </w:r>
    </w:p>
    <w:p w14:paraId="0C09E91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BA39FA2">
      <w:pPr>
        <w:rPr>
          <w:rFonts w:hint="default"/>
        </w:rPr>
      </w:pPr>
    </w:p>
    <w:p w14:paraId="58D2007F">
      <w:pPr>
        <w:rPr>
          <w:rFonts w:hint="default"/>
        </w:rPr>
      </w:pPr>
      <w:r>
        <w:rPr>
          <w:rFonts w:hint="default"/>
        </w:rPr>
        <w:t xml:space="preserve">    .add-btn {</w:t>
      </w:r>
    </w:p>
    <w:p w14:paraId="64E78D19">
      <w:pPr>
        <w:rPr>
          <w:rFonts w:hint="default"/>
        </w:rPr>
      </w:pPr>
      <w:r>
        <w:rPr>
          <w:rFonts w:hint="default"/>
        </w:rPr>
        <w:t xml:space="preserve">      padding: 12px;</w:t>
      </w:r>
    </w:p>
    <w:p w14:paraId="6EBC5942">
      <w:pPr>
        <w:rPr>
          <w:rFonts w:hint="default"/>
        </w:rPr>
      </w:pPr>
      <w:r>
        <w:rPr>
          <w:rFonts w:hint="default"/>
        </w:rPr>
        <w:t xml:space="preserve">      border: none;</w:t>
      </w:r>
    </w:p>
    <w:p w14:paraId="2E00B213">
      <w:pPr>
        <w:rPr>
          <w:rFonts w:hint="default"/>
        </w:rPr>
      </w:pPr>
      <w:r>
        <w:rPr>
          <w:rFonts w:hint="default"/>
        </w:rPr>
        <w:t xml:space="preserve">      background: #4f46e5;</w:t>
      </w:r>
    </w:p>
    <w:p w14:paraId="5DF2E0D8">
      <w:pPr>
        <w:rPr>
          <w:rFonts w:hint="default"/>
        </w:rPr>
      </w:pPr>
      <w:r>
        <w:rPr>
          <w:rFonts w:hint="default"/>
        </w:rPr>
        <w:t xml:space="preserve">      color: white;</w:t>
      </w:r>
    </w:p>
    <w:p w14:paraId="41AC1E2D">
      <w:pPr>
        <w:rPr>
          <w:rFonts w:hint="default"/>
        </w:rPr>
      </w:pPr>
      <w:r>
        <w:rPr>
          <w:rFonts w:hint="default"/>
        </w:rPr>
        <w:t xml:space="preserve">      border-radius: 8px;</w:t>
      </w:r>
    </w:p>
    <w:p w14:paraId="57B4AFF2">
      <w:pPr>
        <w:rPr>
          <w:rFonts w:hint="default"/>
        </w:rPr>
      </w:pPr>
      <w:r>
        <w:rPr>
          <w:rFonts w:hint="default"/>
        </w:rPr>
        <w:t xml:space="preserve">      cursor: pointer;</w:t>
      </w:r>
    </w:p>
    <w:p w14:paraId="5860B6A6">
      <w:pPr>
        <w:rPr>
          <w:rFonts w:hint="default"/>
        </w:rPr>
      </w:pPr>
      <w:r>
        <w:rPr>
          <w:rFonts w:hint="default"/>
        </w:rPr>
        <w:t xml:space="preserve">      font-size: 15px;</w:t>
      </w:r>
    </w:p>
    <w:p w14:paraId="20125251">
      <w:pPr>
        <w:rPr>
          <w:rFonts w:hint="default"/>
        </w:rPr>
      </w:pPr>
      <w:r>
        <w:rPr>
          <w:rFonts w:hint="default"/>
        </w:rPr>
        <w:t xml:space="preserve">      font-weight: bold;</w:t>
      </w:r>
    </w:p>
    <w:p w14:paraId="4CD4FAEE">
      <w:pPr>
        <w:rPr>
          <w:rFonts w:hint="default"/>
        </w:rPr>
      </w:pPr>
      <w:r>
        <w:rPr>
          <w:rFonts w:hint="default"/>
        </w:rPr>
        <w:t xml:space="preserve">      transition: 0.2s;</w:t>
      </w:r>
    </w:p>
    <w:p w14:paraId="5A746F9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981DF83">
      <w:pPr>
        <w:rPr>
          <w:rFonts w:hint="default"/>
        </w:rPr>
      </w:pPr>
    </w:p>
    <w:p w14:paraId="2FE80A09">
      <w:pPr>
        <w:rPr>
          <w:rFonts w:hint="default"/>
        </w:rPr>
      </w:pPr>
      <w:r>
        <w:rPr>
          <w:rFonts w:hint="default"/>
        </w:rPr>
        <w:t xml:space="preserve">    .add-btn:hover {</w:t>
      </w:r>
    </w:p>
    <w:p w14:paraId="4D97C3F8">
      <w:pPr>
        <w:rPr>
          <w:rFonts w:hint="default"/>
        </w:rPr>
      </w:pPr>
      <w:r>
        <w:rPr>
          <w:rFonts w:hint="default"/>
        </w:rPr>
        <w:t xml:space="preserve">      background: #3730a3;</w:t>
      </w:r>
    </w:p>
    <w:p w14:paraId="633AC13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23227C6">
      <w:pPr>
        <w:rPr>
          <w:rFonts w:hint="default"/>
        </w:rPr>
      </w:pPr>
    </w:p>
    <w:p w14:paraId="43942BCC">
      <w:pPr>
        <w:rPr>
          <w:rFonts w:hint="default"/>
        </w:rPr>
      </w:pPr>
      <w:r>
        <w:rPr>
          <w:rFonts w:hint="default"/>
        </w:rPr>
        <w:t xml:space="preserve">    .links-list {</w:t>
      </w:r>
    </w:p>
    <w:p w14:paraId="43C57B73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49192E62">
      <w:pPr>
        <w:rPr>
          <w:rFonts w:hint="default"/>
        </w:rPr>
      </w:pPr>
      <w:r>
        <w:rPr>
          <w:rFonts w:hint="default"/>
        </w:rPr>
        <w:t xml:space="preserve">      flex-direction: column;</w:t>
      </w:r>
    </w:p>
    <w:p w14:paraId="56362CA1">
      <w:pPr>
        <w:rPr>
          <w:rFonts w:hint="default"/>
        </w:rPr>
      </w:pPr>
      <w:r>
        <w:rPr>
          <w:rFonts w:hint="default"/>
        </w:rPr>
        <w:t xml:space="preserve">      gap: 12px;</w:t>
      </w:r>
    </w:p>
    <w:p w14:paraId="37039F8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114991D">
      <w:pPr>
        <w:rPr>
          <w:rFonts w:hint="default"/>
        </w:rPr>
      </w:pPr>
    </w:p>
    <w:p w14:paraId="5A178E5D">
      <w:pPr>
        <w:rPr>
          <w:rFonts w:hint="default"/>
        </w:rPr>
      </w:pPr>
      <w:r>
        <w:rPr>
          <w:rFonts w:hint="default"/>
        </w:rPr>
        <w:t xml:space="preserve">    .link-card {</w:t>
      </w:r>
    </w:p>
    <w:p w14:paraId="4389A13F">
      <w:pPr>
        <w:rPr>
          <w:rFonts w:hint="default"/>
        </w:rPr>
      </w:pPr>
      <w:r>
        <w:rPr>
          <w:rFonts w:hint="default"/>
        </w:rPr>
        <w:t xml:space="preserve">      background: #f9fafb;</w:t>
      </w:r>
    </w:p>
    <w:p w14:paraId="6A556CC4">
      <w:pPr>
        <w:rPr>
          <w:rFonts w:hint="default"/>
        </w:rPr>
      </w:pPr>
      <w:r>
        <w:rPr>
          <w:rFonts w:hint="default"/>
        </w:rPr>
        <w:t xml:space="preserve">      border: 1px solid #e5e7eb;</w:t>
      </w:r>
    </w:p>
    <w:p w14:paraId="72A7776B">
      <w:pPr>
        <w:rPr>
          <w:rFonts w:hint="default"/>
        </w:rPr>
      </w:pPr>
      <w:r>
        <w:rPr>
          <w:rFonts w:hint="default"/>
        </w:rPr>
        <w:t xml:space="preserve">      padding: 14px;</w:t>
      </w:r>
    </w:p>
    <w:p w14:paraId="60A47562">
      <w:pPr>
        <w:rPr>
          <w:rFonts w:hint="default"/>
        </w:rPr>
      </w:pPr>
      <w:r>
        <w:rPr>
          <w:rFonts w:hint="default"/>
        </w:rPr>
        <w:t xml:space="preserve">      border-radius: 10px;</w:t>
      </w:r>
    </w:p>
    <w:p w14:paraId="217C2896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0686AF84">
      <w:pPr>
        <w:rPr>
          <w:rFonts w:hint="default"/>
        </w:rPr>
      </w:pPr>
      <w:r>
        <w:rPr>
          <w:rFonts w:hint="default"/>
        </w:rPr>
        <w:t xml:space="preserve">      justify-content: space-between;</w:t>
      </w:r>
    </w:p>
    <w:p w14:paraId="58C086A5">
      <w:pPr>
        <w:rPr>
          <w:rFonts w:hint="default"/>
        </w:rPr>
      </w:pPr>
      <w:r>
        <w:rPr>
          <w:rFonts w:hint="default"/>
        </w:rPr>
        <w:t xml:space="preserve">      align-items: center;</w:t>
      </w:r>
    </w:p>
    <w:p w14:paraId="197DC01B">
      <w:pPr>
        <w:rPr>
          <w:rFonts w:hint="default"/>
        </w:rPr>
      </w:pPr>
      <w:r>
        <w:rPr>
          <w:rFonts w:hint="default"/>
        </w:rPr>
        <w:t xml:space="preserve">      gap: 10px;</w:t>
      </w:r>
    </w:p>
    <w:p w14:paraId="603D134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E587CED">
      <w:pPr>
        <w:rPr>
          <w:rFonts w:hint="default"/>
        </w:rPr>
      </w:pPr>
    </w:p>
    <w:p w14:paraId="06B3C07D">
      <w:pPr>
        <w:rPr>
          <w:rFonts w:hint="default"/>
        </w:rPr>
      </w:pPr>
      <w:r>
        <w:rPr>
          <w:rFonts w:hint="default"/>
        </w:rPr>
        <w:t xml:space="preserve">    .link-info {</w:t>
      </w:r>
    </w:p>
    <w:p w14:paraId="76FF1344">
      <w:pPr>
        <w:rPr>
          <w:rFonts w:hint="default"/>
        </w:rPr>
      </w:pPr>
      <w:r>
        <w:rPr>
          <w:rFonts w:hint="default"/>
        </w:rPr>
        <w:t xml:space="preserve">      flex: 1;</w:t>
      </w:r>
    </w:p>
    <w:p w14:paraId="54B08E62">
      <w:pPr>
        <w:rPr>
          <w:rFonts w:hint="default"/>
        </w:rPr>
      </w:pPr>
      <w:r>
        <w:rPr>
          <w:rFonts w:hint="default"/>
        </w:rPr>
        <w:t xml:space="preserve">      overflow: hidden;</w:t>
      </w:r>
    </w:p>
    <w:p w14:paraId="07D4AE7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84E4C1C">
      <w:pPr>
        <w:rPr>
          <w:rFonts w:hint="default"/>
        </w:rPr>
      </w:pPr>
    </w:p>
    <w:p w14:paraId="7A69829D">
      <w:pPr>
        <w:rPr>
          <w:rFonts w:hint="default"/>
        </w:rPr>
      </w:pPr>
      <w:r>
        <w:rPr>
          <w:rFonts w:hint="default"/>
        </w:rPr>
        <w:t xml:space="preserve">    .link-title {</w:t>
      </w:r>
    </w:p>
    <w:p w14:paraId="7C86EFBB">
      <w:pPr>
        <w:rPr>
          <w:rFonts w:hint="default"/>
        </w:rPr>
      </w:pPr>
      <w:r>
        <w:rPr>
          <w:rFonts w:hint="default"/>
        </w:rPr>
        <w:t xml:space="preserve">      font-weight: bold;</w:t>
      </w:r>
    </w:p>
    <w:p w14:paraId="7D3C4798">
      <w:pPr>
        <w:rPr>
          <w:rFonts w:hint="default"/>
        </w:rPr>
      </w:pPr>
      <w:r>
        <w:rPr>
          <w:rFonts w:hint="default"/>
        </w:rPr>
        <w:t xml:space="preserve">      color: #111827;</w:t>
      </w:r>
    </w:p>
    <w:p w14:paraId="25D8D506">
      <w:pPr>
        <w:rPr>
          <w:rFonts w:hint="default"/>
        </w:rPr>
      </w:pPr>
      <w:r>
        <w:rPr>
          <w:rFonts w:hint="default"/>
        </w:rPr>
        <w:t xml:space="preserve">      margin-bottom: 4px;</w:t>
      </w:r>
    </w:p>
    <w:p w14:paraId="38CEC40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2DBFB45">
      <w:pPr>
        <w:rPr>
          <w:rFonts w:hint="default"/>
        </w:rPr>
      </w:pPr>
    </w:p>
    <w:p w14:paraId="25172A4B">
      <w:pPr>
        <w:rPr>
          <w:rFonts w:hint="default"/>
        </w:rPr>
      </w:pPr>
      <w:r>
        <w:rPr>
          <w:rFonts w:hint="default"/>
        </w:rPr>
        <w:t xml:space="preserve">    .link-url {</w:t>
      </w:r>
    </w:p>
    <w:p w14:paraId="62122BDC">
      <w:pPr>
        <w:rPr>
          <w:rFonts w:hint="default"/>
        </w:rPr>
      </w:pPr>
      <w:r>
        <w:rPr>
          <w:rFonts w:hint="default"/>
        </w:rPr>
        <w:t xml:space="preserve">      color: #6b7280;</w:t>
      </w:r>
    </w:p>
    <w:p w14:paraId="02807E3A">
      <w:pPr>
        <w:rPr>
          <w:rFonts w:hint="default"/>
        </w:rPr>
      </w:pPr>
      <w:r>
        <w:rPr>
          <w:rFonts w:hint="default"/>
        </w:rPr>
        <w:t xml:space="preserve">      font-size: 13px;</w:t>
      </w:r>
    </w:p>
    <w:p w14:paraId="3E56B361">
      <w:pPr>
        <w:rPr>
          <w:rFonts w:hint="default"/>
        </w:rPr>
      </w:pPr>
      <w:r>
        <w:rPr>
          <w:rFonts w:hint="default"/>
        </w:rPr>
        <w:t xml:space="preserve">      word-break: break-all;</w:t>
      </w:r>
    </w:p>
    <w:p w14:paraId="294A7AA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D9CD9B4">
      <w:pPr>
        <w:rPr>
          <w:rFonts w:hint="default"/>
        </w:rPr>
      </w:pPr>
    </w:p>
    <w:p w14:paraId="2ED2F5A4">
      <w:pPr>
        <w:rPr>
          <w:rFonts w:hint="default"/>
        </w:rPr>
      </w:pPr>
      <w:r>
        <w:rPr>
          <w:rFonts w:hint="default"/>
        </w:rPr>
        <w:t xml:space="preserve">    .actions {</w:t>
      </w:r>
    </w:p>
    <w:p w14:paraId="521A6A84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2796F7ED">
      <w:pPr>
        <w:rPr>
          <w:rFonts w:hint="default"/>
        </w:rPr>
      </w:pPr>
      <w:r>
        <w:rPr>
          <w:rFonts w:hint="default"/>
        </w:rPr>
        <w:t xml:space="preserve">      gap: 8px;</w:t>
      </w:r>
    </w:p>
    <w:p w14:paraId="721D447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7EFECB4">
      <w:pPr>
        <w:rPr>
          <w:rFonts w:hint="default"/>
        </w:rPr>
      </w:pPr>
    </w:p>
    <w:p w14:paraId="6AB94F6A">
      <w:pPr>
        <w:rPr>
          <w:rFonts w:hint="default"/>
        </w:rPr>
      </w:pPr>
      <w:r>
        <w:rPr>
          <w:rFonts w:hint="default"/>
        </w:rPr>
        <w:t xml:space="preserve">    .visit-btn,</w:t>
      </w:r>
    </w:p>
    <w:p w14:paraId="3F3997D4">
      <w:pPr>
        <w:rPr>
          <w:rFonts w:hint="default"/>
        </w:rPr>
      </w:pPr>
      <w:r>
        <w:rPr>
          <w:rFonts w:hint="default"/>
        </w:rPr>
        <w:t xml:space="preserve">    .delete-btn {</w:t>
      </w:r>
    </w:p>
    <w:p w14:paraId="6F170A3C">
      <w:pPr>
        <w:rPr>
          <w:rFonts w:hint="default"/>
        </w:rPr>
      </w:pPr>
      <w:r>
        <w:rPr>
          <w:rFonts w:hint="default"/>
        </w:rPr>
        <w:t xml:space="preserve">      border: none;</w:t>
      </w:r>
    </w:p>
    <w:p w14:paraId="3E3E4589">
      <w:pPr>
        <w:rPr>
          <w:rFonts w:hint="default"/>
        </w:rPr>
      </w:pPr>
      <w:r>
        <w:rPr>
          <w:rFonts w:hint="default"/>
        </w:rPr>
        <w:t xml:space="preserve">      padding: 8px 12px;</w:t>
      </w:r>
    </w:p>
    <w:p w14:paraId="10E72887">
      <w:pPr>
        <w:rPr>
          <w:rFonts w:hint="default"/>
        </w:rPr>
      </w:pPr>
      <w:r>
        <w:rPr>
          <w:rFonts w:hint="default"/>
        </w:rPr>
        <w:t xml:space="preserve">      border-radius: 6px;</w:t>
      </w:r>
    </w:p>
    <w:p w14:paraId="09759B18">
      <w:pPr>
        <w:rPr>
          <w:rFonts w:hint="default"/>
        </w:rPr>
      </w:pPr>
      <w:r>
        <w:rPr>
          <w:rFonts w:hint="default"/>
        </w:rPr>
        <w:t xml:space="preserve">      cursor: pointer;</w:t>
      </w:r>
    </w:p>
    <w:p w14:paraId="62A3A591">
      <w:pPr>
        <w:rPr>
          <w:rFonts w:hint="default"/>
        </w:rPr>
      </w:pPr>
      <w:r>
        <w:rPr>
          <w:rFonts w:hint="default"/>
        </w:rPr>
        <w:t xml:space="preserve">      font-size: 13px;</w:t>
      </w:r>
    </w:p>
    <w:p w14:paraId="27B04A7D">
      <w:pPr>
        <w:rPr>
          <w:rFonts w:hint="default"/>
        </w:rPr>
      </w:pPr>
      <w:r>
        <w:rPr>
          <w:rFonts w:hint="default"/>
        </w:rPr>
        <w:t xml:space="preserve">      color: white;</w:t>
      </w:r>
    </w:p>
    <w:p w14:paraId="0FC9D9CE">
      <w:pPr>
        <w:rPr>
          <w:rFonts w:hint="default"/>
        </w:rPr>
      </w:pPr>
      <w:r>
        <w:rPr>
          <w:rFonts w:hint="default"/>
        </w:rPr>
        <w:t xml:space="preserve">      transition: 0.2s;</w:t>
      </w:r>
    </w:p>
    <w:p w14:paraId="0074F4E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0374FCB">
      <w:pPr>
        <w:rPr>
          <w:rFonts w:hint="default"/>
        </w:rPr>
      </w:pPr>
    </w:p>
    <w:p w14:paraId="14036058">
      <w:pPr>
        <w:rPr>
          <w:rFonts w:hint="default"/>
        </w:rPr>
      </w:pPr>
      <w:r>
        <w:rPr>
          <w:rFonts w:hint="default"/>
        </w:rPr>
        <w:t xml:space="preserve">    .visit-btn {</w:t>
      </w:r>
    </w:p>
    <w:p w14:paraId="71D9A0DF">
      <w:pPr>
        <w:rPr>
          <w:rFonts w:hint="default"/>
        </w:rPr>
      </w:pPr>
      <w:r>
        <w:rPr>
          <w:rFonts w:hint="default"/>
        </w:rPr>
        <w:t xml:space="preserve">      background: #10b981;</w:t>
      </w:r>
    </w:p>
    <w:p w14:paraId="2C049D07">
      <w:pPr>
        <w:rPr>
          <w:rFonts w:hint="default"/>
        </w:rPr>
      </w:pPr>
      <w:r>
        <w:rPr>
          <w:rFonts w:hint="default"/>
        </w:rPr>
        <w:t xml:space="preserve">      text-decoration: none;</w:t>
      </w:r>
    </w:p>
    <w:p w14:paraId="3C4E496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A07A73B">
      <w:pPr>
        <w:rPr>
          <w:rFonts w:hint="default"/>
        </w:rPr>
      </w:pPr>
    </w:p>
    <w:p w14:paraId="06E34F89">
      <w:pPr>
        <w:rPr>
          <w:rFonts w:hint="default"/>
        </w:rPr>
      </w:pPr>
      <w:r>
        <w:rPr>
          <w:rFonts w:hint="default"/>
        </w:rPr>
        <w:t xml:space="preserve">    .visit-btn:hover {</w:t>
      </w:r>
    </w:p>
    <w:p w14:paraId="7857A420">
      <w:pPr>
        <w:rPr>
          <w:rFonts w:hint="default"/>
        </w:rPr>
      </w:pPr>
      <w:r>
        <w:rPr>
          <w:rFonts w:hint="default"/>
        </w:rPr>
        <w:t xml:space="preserve">      background: #059669;</w:t>
      </w:r>
    </w:p>
    <w:p w14:paraId="3DFFD3A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0AE5E17">
      <w:pPr>
        <w:rPr>
          <w:rFonts w:hint="default"/>
        </w:rPr>
      </w:pPr>
    </w:p>
    <w:p w14:paraId="40513FAD">
      <w:pPr>
        <w:rPr>
          <w:rFonts w:hint="default"/>
        </w:rPr>
      </w:pPr>
      <w:r>
        <w:rPr>
          <w:rFonts w:hint="default"/>
        </w:rPr>
        <w:t xml:space="preserve">    .delete-btn {</w:t>
      </w:r>
    </w:p>
    <w:p w14:paraId="573C2F07">
      <w:pPr>
        <w:rPr>
          <w:rFonts w:hint="default"/>
        </w:rPr>
      </w:pPr>
      <w:r>
        <w:rPr>
          <w:rFonts w:hint="default"/>
        </w:rPr>
        <w:t xml:space="preserve">      background: #ef4444;</w:t>
      </w:r>
    </w:p>
    <w:p w14:paraId="03EEA99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CD956C0">
      <w:pPr>
        <w:rPr>
          <w:rFonts w:hint="default"/>
        </w:rPr>
      </w:pPr>
    </w:p>
    <w:p w14:paraId="42C7C6ED">
      <w:pPr>
        <w:rPr>
          <w:rFonts w:hint="default"/>
        </w:rPr>
      </w:pPr>
      <w:r>
        <w:rPr>
          <w:rFonts w:hint="default"/>
        </w:rPr>
        <w:t xml:space="preserve">    .delete-btn:hover {</w:t>
      </w:r>
    </w:p>
    <w:p w14:paraId="4ACEAF46">
      <w:pPr>
        <w:rPr>
          <w:rFonts w:hint="default"/>
        </w:rPr>
      </w:pPr>
      <w:r>
        <w:rPr>
          <w:rFonts w:hint="default"/>
        </w:rPr>
        <w:t xml:space="preserve">      background: #dc2626;</w:t>
      </w:r>
    </w:p>
    <w:p w14:paraId="446DC8E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BB95BD">
      <w:pPr>
        <w:rPr>
          <w:rFonts w:hint="default"/>
        </w:rPr>
      </w:pPr>
    </w:p>
    <w:p w14:paraId="0FD12D8E">
      <w:pPr>
        <w:rPr>
          <w:rFonts w:hint="default"/>
        </w:rPr>
      </w:pPr>
      <w:r>
        <w:rPr>
          <w:rFonts w:hint="default"/>
        </w:rPr>
        <w:t xml:space="preserve">    @media (max-width: 500px) {</w:t>
      </w:r>
    </w:p>
    <w:p w14:paraId="5162DF74">
      <w:pPr>
        <w:rPr>
          <w:rFonts w:hint="default"/>
        </w:rPr>
      </w:pPr>
      <w:r>
        <w:rPr>
          <w:rFonts w:hint="default"/>
        </w:rPr>
        <w:t xml:space="preserve">      .link-card {</w:t>
      </w:r>
    </w:p>
    <w:p w14:paraId="3F6791B4">
      <w:pPr>
        <w:rPr>
          <w:rFonts w:hint="default"/>
        </w:rPr>
      </w:pPr>
      <w:r>
        <w:rPr>
          <w:rFonts w:hint="default"/>
        </w:rPr>
        <w:t xml:space="preserve">        flex-direction: column;</w:t>
      </w:r>
    </w:p>
    <w:p w14:paraId="5509FB12">
      <w:pPr>
        <w:rPr>
          <w:rFonts w:hint="default"/>
        </w:rPr>
      </w:pPr>
      <w:r>
        <w:rPr>
          <w:rFonts w:hint="default"/>
        </w:rPr>
        <w:t xml:space="preserve">        align-items: flex-start;</w:t>
      </w:r>
    </w:p>
    <w:p w14:paraId="4F4AB48E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03DD2B10">
      <w:pPr>
        <w:rPr>
          <w:rFonts w:hint="default"/>
        </w:rPr>
      </w:pPr>
    </w:p>
    <w:p w14:paraId="375690A4">
      <w:pPr>
        <w:rPr>
          <w:rFonts w:hint="default"/>
        </w:rPr>
      </w:pPr>
      <w:r>
        <w:rPr>
          <w:rFonts w:hint="default"/>
        </w:rPr>
        <w:t xml:space="preserve">      .actions {</w:t>
      </w:r>
    </w:p>
    <w:p w14:paraId="76DF95C6">
      <w:pPr>
        <w:rPr>
          <w:rFonts w:hint="default"/>
        </w:rPr>
      </w:pPr>
      <w:r>
        <w:rPr>
          <w:rFonts w:hint="default"/>
        </w:rPr>
        <w:t xml:space="preserve">        width: 100%;</w:t>
      </w:r>
    </w:p>
    <w:p w14:paraId="16E9471B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3E6FCFFF">
      <w:pPr>
        <w:rPr>
          <w:rFonts w:hint="default"/>
        </w:rPr>
      </w:pPr>
    </w:p>
    <w:p w14:paraId="22F39777">
      <w:pPr>
        <w:rPr>
          <w:rFonts w:hint="default"/>
        </w:rPr>
      </w:pPr>
      <w:r>
        <w:rPr>
          <w:rFonts w:hint="default"/>
        </w:rPr>
        <w:t xml:space="preserve">      .visit-btn,</w:t>
      </w:r>
    </w:p>
    <w:p w14:paraId="326EC568">
      <w:pPr>
        <w:rPr>
          <w:rFonts w:hint="default"/>
        </w:rPr>
      </w:pPr>
      <w:r>
        <w:rPr>
          <w:rFonts w:hint="default"/>
        </w:rPr>
        <w:t xml:space="preserve">      .delete-btn {</w:t>
      </w:r>
    </w:p>
    <w:p w14:paraId="04FA7372">
      <w:pPr>
        <w:rPr>
          <w:rFonts w:hint="default"/>
        </w:rPr>
      </w:pPr>
      <w:r>
        <w:rPr>
          <w:rFonts w:hint="default"/>
        </w:rPr>
        <w:t xml:space="preserve">        flex: 1;</w:t>
      </w:r>
    </w:p>
    <w:p w14:paraId="485DA4DE">
      <w:pPr>
        <w:rPr>
          <w:rFonts w:hint="default"/>
        </w:rPr>
      </w:pPr>
      <w:r>
        <w:rPr>
          <w:rFonts w:hint="default"/>
        </w:rPr>
        <w:t xml:space="preserve">        text-align: center;</w:t>
      </w:r>
    </w:p>
    <w:p w14:paraId="30F966B2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547EE54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70FA26B">
      <w:pPr>
        <w:rPr>
          <w:rFonts w:hint="default"/>
        </w:rPr>
      </w:pPr>
      <w:r>
        <w:rPr>
          <w:rFonts w:hint="default"/>
        </w:rPr>
        <w:t xml:space="preserve">  &lt;/style&gt;</w:t>
      </w:r>
    </w:p>
    <w:p w14:paraId="6919A130">
      <w:pPr>
        <w:rPr>
          <w:rFonts w:hint="default"/>
        </w:rPr>
      </w:pPr>
      <w:r>
        <w:rPr>
          <w:rFonts w:hint="default"/>
        </w:rPr>
        <w:t>&lt;/head&gt;</w:t>
      </w:r>
    </w:p>
    <w:p w14:paraId="6AF4F974">
      <w:pPr>
        <w:rPr>
          <w:rFonts w:hint="default"/>
        </w:rPr>
      </w:pPr>
      <w:r>
        <w:rPr>
          <w:rFonts w:hint="default"/>
        </w:rPr>
        <w:t>&lt;body&gt;</w:t>
      </w:r>
    </w:p>
    <w:p w14:paraId="26E09255">
      <w:pPr>
        <w:rPr>
          <w:rFonts w:hint="default"/>
        </w:rPr>
      </w:pPr>
    </w:p>
    <w:p w14:paraId="68545CAD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33F8FD49">
      <w:pPr>
        <w:rPr>
          <w:rFonts w:hint="default"/>
        </w:rPr>
      </w:pPr>
      <w:r>
        <w:rPr>
          <w:rFonts w:hint="default"/>
        </w:rPr>
        <w:t xml:space="preserve">    &lt;h1&gt;Link Dashboard&lt;/h1&gt;</w:t>
      </w:r>
    </w:p>
    <w:p w14:paraId="022EA690">
      <w:pPr>
        <w:rPr>
          <w:rFonts w:hint="default"/>
        </w:rPr>
      </w:pPr>
    </w:p>
    <w:p w14:paraId="6A4D4E16">
      <w:pPr>
        <w:rPr>
          <w:rFonts w:hint="default"/>
        </w:rPr>
      </w:pPr>
      <w:r>
        <w:rPr>
          <w:rFonts w:hint="default"/>
        </w:rPr>
        <w:t xml:space="preserve">    &lt;!-- Add Link Form --&gt;</w:t>
      </w:r>
    </w:p>
    <w:p w14:paraId="19168583">
      <w:pPr>
        <w:rPr>
          <w:rFonts w:hint="default"/>
        </w:rPr>
      </w:pPr>
      <w:r>
        <w:rPr>
          <w:rFonts w:hint="default"/>
        </w:rPr>
        <w:t xml:space="preserve">    &lt;div class="form-group"&gt;</w:t>
      </w:r>
    </w:p>
    <w:p w14:paraId="7CD34D4A">
      <w:pPr>
        <w:rPr>
          <w:rFonts w:hint="default"/>
        </w:rPr>
      </w:pPr>
      <w:r>
        <w:rPr>
          <w:rFonts w:hint="default"/>
        </w:rPr>
        <w:t xml:space="preserve">      &lt;input type="text" id="titleInput" placeholder="Enter Platform Title" /&gt;</w:t>
      </w:r>
    </w:p>
    <w:p w14:paraId="664E7236">
      <w:pPr>
        <w:rPr>
          <w:rFonts w:hint="default"/>
        </w:rPr>
      </w:pPr>
      <w:r>
        <w:rPr>
          <w:rFonts w:hint="default"/>
        </w:rPr>
        <w:t xml:space="preserve">      &lt;input type="url" id="urlInput" placeholder="Enter URL" /&gt;</w:t>
      </w:r>
    </w:p>
    <w:p w14:paraId="09381298">
      <w:pPr>
        <w:rPr>
          <w:rFonts w:hint="default"/>
        </w:rPr>
      </w:pPr>
    </w:p>
    <w:p w14:paraId="0AF8B9EF">
      <w:pPr>
        <w:rPr>
          <w:rFonts w:hint="default"/>
        </w:rPr>
      </w:pPr>
      <w:r>
        <w:rPr>
          <w:rFonts w:hint="default"/>
        </w:rPr>
        <w:t xml:space="preserve">      &lt;button class="add-btn" onclick="addLink()"&gt;</w:t>
      </w:r>
    </w:p>
    <w:p w14:paraId="3B2599A0">
      <w:pPr>
        <w:rPr>
          <w:rFonts w:hint="default"/>
        </w:rPr>
      </w:pPr>
      <w:r>
        <w:rPr>
          <w:rFonts w:hint="default"/>
        </w:rPr>
        <w:t xml:space="preserve">        Add Link</w:t>
      </w:r>
    </w:p>
    <w:p w14:paraId="2099058D">
      <w:pPr>
        <w:rPr>
          <w:rFonts w:hint="default"/>
        </w:rPr>
      </w:pPr>
      <w:r>
        <w:rPr>
          <w:rFonts w:hint="default"/>
        </w:rPr>
        <w:t xml:space="preserve">      &lt;/button&gt;</w:t>
      </w:r>
    </w:p>
    <w:p w14:paraId="73396A79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B1D8182">
      <w:pPr>
        <w:rPr>
          <w:rFonts w:hint="default"/>
        </w:rPr>
      </w:pPr>
    </w:p>
    <w:p w14:paraId="3FCF7E76">
      <w:pPr>
        <w:rPr>
          <w:rFonts w:hint="default"/>
        </w:rPr>
      </w:pPr>
      <w:r>
        <w:rPr>
          <w:rFonts w:hint="default"/>
        </w:rPr>
        <w:t xml:space="preserve">    &lt;!-- Dynamic Links --&gt;</w:t>
      </w:r>
    </w:p>
    <w:p w14:paraId="13DE7257">
      <w:pPr>
        <w:rPr>
          <w:rFonts w:hint="default"/>
        </w:rPr>
      </w:pPr>
      <w:r>
        <w:rPr>
          <w:rFonts w:hint="default"/>
        </w:rPr>
        <w:t xml:space="preserve">    &lt;div class="links-list" id="linksList"&gt;&lt;/div&gt;</w:t>
      </w:r>
    </w:p>
    <w:p w14:paraId="7E422C16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63EA2AC9">
      <w:pPr>
        <w:rPr>
          <w:rFonts w:hint="default"/>
        </w:rPr>
      </w:pPr>
    </w:p>
    <w:p w14:paraId="7F56DA65">
      <w:pPr>
        <w:rPr>
          <w:rFonts w:hint="default"/>
        </w:rPr>
      </w:pPr>
      <w:r>
        <w:rPr>
          <w:rFonts w:hint="default"/>
        </w:rPr>
        <w:t xml:space="preserve">  &lt;script&gt;</w:t>
      </w:r>
    </w:p>
    <w:p w14:paraId="688F922E">
      <w:pPr>
        <w:rPr>
          <w:rFonts w:hint="default"/>
        </w:rPr>
      </w:pPr>
      <w:r>
        <w:rPr>
          <w:rFonts w:hint="default"/>
        </w:rPr>
        <w:t xml:space="preserve">    // Persistent storage</w:t>
      </w:r>
    </w:p>
    <w:p w14:paraId="61450A5E">
      <w:pPr>
        <w:rPr>
          <w:rFonts w:hint="default"/>
        </w:rPr>
      </w:pPr>
      <w:r>
        <w:rPr>
          <w:rFonts w:hint="default"/>
        </w:rPr>
        <w:t xml:space="preserve">    let links = JSON.parse(localStorage.getItem("socialLinks")) || [];</w:t>
      </w:r>
    </w:p>
    <w:p w14:paraId="0691F64B">
      <w:pPr>
        <w:rPr>
          <w:rFonts w:hint="default"/>
        </w:rPr>
      </w:pPr>
    </w:p>
    <w:p w14:paraId="64DD5F70">
      <w:pPr>
        <w:rPr>
          <w:rFonts w:hint="default"/>
        </w:rPr>
      </w:pPr>
      <w:r>
        <w:rPr>
          <w:rFonts w:hint="default"/>
        </w:rPr>
        <w:t xml:space="preserve">    // Initial render</w:t>
      </w:r>
    </w:p>
    <w:p w14:paraId="4D31D8F0">
      <w:pPr>
        <w:rPr>
          <w:rFonts w:hint="default"/>
        </w:rPr>
      </w:pPr>
      <w:r>
        <w:rPr>
          <w:rFonts w:hint="default"/>
        </w:rPr>
        <w:t xml:space="preserve">    renderLinks();</w:t>
      </w:r>
    </w:p>
    <w:p w14:paraId="4F6E570C">
      <w:pPr>
        <w:rPr>
          <w:rFonts w:hint="default"/>
        </w:rPr>
      </w:pPr>
    </w:p>
    <w:p w14:paraId="39AD77CC">
      <w:pPr>
        <w:rPr>
          <w:rFonts w:hint="default"/>
        </w:rPr>
      </w:pPr>
      <w:r>
        <w:rPr>
          <w:rFonts w:hint="default"/>
        </w:rPr>
        <w:t xml:space="preserve">    // Add link</w:t>
      </w:r>
    </w:p>
    <w:p w14:paraId="52F74974">
      <w:pPr>
        <w:rPr>
          <w:rFonts w:hint="default"/>
        </w:rPr>
      </w:pPr>
      <w:r>
        <w:rPr>
          <w:rFonts w:hint="default"/>
        </w:rPr>
        <w:t xml:space="preserve">    function addLink() {</w:t>
      </w:r>
    </w:p>
    <w:p w14:paraId="1F67C7E6">
      <w:pPr>
        <w:rPr>
          <w:rFonts w:hint="default"/>
        </w:rPr>
      </w:pPr>
      <w:r>
        <w:rPr>
          <w:rFonts w:hint="default"/>
        </w:rPr>
        <w:t xml:space="preserve">      const title = document.getElementById("titleInput").value.trim();</w:t>
      </w:r>
    </w:p>
    <w:p w14:paraId="0B7E265E">
      <w:pPr>
        <w:rPr>
          <w:rFonts w:hint="default"/>
        </w:rPr>
      </w:pPr>
      <w:r>
        <w:rPr>
          <w:rFonts w:hint="default"/>
        </w:rPr>
        <w:t xml:space="preserve">      const url = document.getElementById("urlInput").value.trim();</w:t>
      </w:r>
    </w:p>
    <w:p w14:paraId="057BA6B9">
      <w:pPr>
        <w:rPr>
          <w:rFonts w:hint="default"/>
        </w:rPr>
      </w:pPr>
    </w:p>
    <w:p w14:paraId="0B247439">
      <w:pPr>
        <w:rPr>
          <w:rFonts w:hint="default"/>
        </w:rPr>
      </w:pPr>
      <w:r>
        <w:rPr>
          <w:rFonts w:hint="default"/>
        </w:rPr>
        <w:t xml:space="preserve">      if (!title || !url) {</w:t>
      </w:r>
    </w:p>
    <w:p w14:paraId="72AEAE3B">
      <w:pPr>
        <w:rPr>
          <w:rFonts w:hint="default"/>
        </w:rPr>
      </w:pPr>
      <w:r>
        <w:rPr>
          <w:rFonts w:hint="default"/>
        </w:rPr>
        <w:t xml:space="preserve">        alert("Please enter both title and URL.");</w:t>
      </w:r>
    </w:p>
    <w:p w14:paraId="7DD121EA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EFC1CEB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41C8EAA1">
      <w:pPr>
        <w:rPr>
          <w:rFonts w:hint="default"/>
        </w:rPr>
      </w:pPr>
    </w:p>
    <w:p w14:paraId="50301FF5">
      <w:pPr>
        <w:rPr>
          <w:rFonts w:hint="default"/>
        </w:rPr>
      </w:pPr>
      <w:r>
        <w:rPr>
          <w:rFonts w:hint="default"/>
        </w:rPr>
        <w:t xml:space="preserve">      // URL validation</w:t>
      </w:r>
    </w:p>
    <w:p w14:paraId="3E696B78">
      <w:pPr>
        <w:rPr>
          <w:rFonts w:hint="default"/>
        </w:rPr>
      </w:pPr>
      <w:r>
        <w:rPr>
          <w:rFonts w:hint="default"/>
        </w:rPr>
        <w:t xml:space="preserve">      try {</w:t>
      </w:r>
    </w:p>
    <w:p w14:paraId="2216FAF2">
      <w:pPr>
        <w:rPr>
          <w:rFonts w:hint="default"/>
        </w:rPr>
      </w:pPr>
      <w:r>
        <w:rPr>
          <w:rFonts w:hint="default"/>
        </w:rPr>
        <w:t xml:space="preserve">        new URL(url);</w:t>
      </w:r>
    </w:p>
    <w:p w14:paraId="6B442D1D">
      <w:pPr>
        <w:rPr>
          <w:rFonts w:hint="default"/>
        </w:rPr>
      </w:pPr>
      <w:r>
        <w:rPr>
          <w:rFonts w:hint="default"/>
        </w:rPr>
        <w:t xml:space="preserve">      } catch {</w:t>
      </w:r>
    </w:p>
    <w:p w14:paraId="7ECED6D4">
      <w:pPr>
        <w:rPr>
          <w:rFonts w:hint="default"/>
        </w:rPr>
      </w:pPr>
      <w:r>
        <w:rPr>
          <w:rFonts w:hint="default"/>
        </w:rPr>
        <w:t xml:space="preserve">        alert("Please enter a valid URL.");</w:t>
      </w:r>
    </w:p>
    <w:p w14:paraId="2557BB0D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33EBF4D2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5282F722">
      <w:pPr>
        <w:rPr>
          <w:rFonts w:hint="default"/>
        </w:rPr>
      </w:pPr>
    </w:p>
    <w:p w14:paraId="61F75C0D">
      <w:pPr>
        <w:rPr>
          <w:rFonts w:hint="default"/>
        </w:rPr>
      </w:pPr>
      <w:r>
        <w:rPr>
          <w:rFonts w:hint="default"/>
        </w:rPr>
        <w:t xml:space="preserve">      // Save new link</w:t>
      </w:r>
    </w:p>
    <w:p w14:paraId="389ABE2F">
      <w:pPr>
        <w:rPr>
          <w:rFonts w:hint="default"/>
        </w:rPr>
      </w:pPr>
      <w:r>
        <w:rPr>
          <w:rFonts w:hint="default"/>
        </w:rPr>
        <w:t xml:space="preserve">      links.push({ title, url });</w:t>
      </w:r>
    </w:p>
    <w:p w14:paraId="5DBFF7EF">
      <w:pPr>
        <w:rPr>
          <w:rFonts w:hint="default"/>
        </w:rPr>
      </w:pPr>
    </w:p>
    <w:p w14:paraId="7A40B4BC">
      <w:pPr>
        <w:rPr>
          <w:rFonts w:hint="default"/>
        </w:rPr>
      </w:pPr>
      <w:r>
        <w:rPr>
          <w:rFonts w:hint="default"/>
        </w:rPr>
        <w:t xml:space="preserve">      // Update localStorage</w:t>
      </w:r>
    </w:p>
    <w:p w14:paraId="347EDB8C">
      <w:pPr>
        <w:rPr>
          <w:rFonts w:hint="default"/>
        </w:rPr>
      </w:pPr>
      <w:r>
        <w:rPr>
          <w:rFonts w:hint="default"/>
        </w:rPr>
        <w:t xml:space="preserve">      localStorage.setItem("socialLinks", JSON.stringify(links));</w:t>
      </w:r>
    </w:p>
    <w:p w14:paraId="2B2886D3">
      <w:pPr>
        <w:rPr>
          <w:rFonts w:hint="default"/>
        </w:rPr>
      </w:pPr>
    </w:p>
    <w:p w14:paraId="4D62D7B2">
      <w:pPr>
        <w:rPr>
          <w:rFonts w:hint="default"/>
        </w:rPr>
      </w:pPr>
      <w:r>
        <w:rPr>
          <w:rFonts w:hint="default"/>
        </w:rPr>
        <w:t xml:space="preserve">      // Refresh UI</w:t>
      </w:r>
    </w:p>
    <w:p w14:paraId="3DF4F5D2">
      <w:pPr>
        <w:rPr>
          <w:rFonts w:hint="default"/>
        </w:rPr>
      </w:pPr>
      <w:r>
        <w:rPr>
          <w:rFonts w:hint="default"/>
        </w:rPr>
        <w:t xml:space="preserve">      renderLinks();</w:t>
      </w:r>
    </w:p>
    <w:p w14:paraId="6391BBC3">
      <w:pPr>
        <w:rPr>
          <w:rFonts w:hint="default"/>
        </w:rPr>
      </w:pPr>
    </w:p>
    <w:p w14:paraId="0507313D">
      <w:pPr>
        <w:rPr>
          <w:rFonts w:hint="default"/>
        </w:rPr>
      </w:pPr>
      <w:r>
        <w:rPr>
          <w:rFonts w:hint="default"/>
        </w:rPr>
        <w:t xml:space="preserve">      // Clear inputs</w:t>
      </w:r>
    </w:p>
    <w:p w14:paraId="717A4EF8">
      <w:pPr>
        <w:rPr>
          <w:rFonts w:hint="default"/>
        </w:rPr>
      </w:pPr>
      <w:r>
        <w:rPr>
          <w:rFonts w:hint="default"/>
        </w:rPr>
        <w:t xml:space="preserve">      document.getElementById("titleInput").value = "";</w:t>
      </w:r>
    </w:p>
    <w:p w14:paraId="17016B71">
      <w:pPr>
        <w:rPr>
          <w:rFonts w:hint="default"/>
        </w:rPr>
      </w:pPr>
      <w:r>
        <w:rPr>
          <w:rFonts w:hint="default"/>
        </w:rPr>
        <w:t xml:space="preserve">      document.getElementById("urlInput").value = "";</w:t>
      </w:r>
    </w:p>
    <w:p w14:paraId="5124AE1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5C54FE8">
      <w:pPr>
        <w:rPr>
          <w:rFonts w:hint="default"/>
        </w:rPr>
      </w:pPr>
    </w:p>
    <w:p w14:paraId="54C15421">
      <w:pPr>
        <w:rPr>
          <w:rFonts w:hint="default"/>
        </w:rPr>
      </w:pPr>
      <w:r>
        <w:rPr>
          <w:rFonts w:hint="default"/>
        </w:rPr>
        <w:t xml:space="preserve">    // Delete link</w:t>
      </w:r>
    </w:p>
    <w:p w14:paraId="0C46F26C">
      <w:pPr>
        <w:rPr>
          <w:rFonts w:hint="default"/>
        </w:rPr>
      </w:pPr>
      <w:r>
        <w:rPr>
          <w:rFonts w:hint="default"/>
        </w:rPr>
        <w:t xml:space="preserve">    function deleteLink(index) {</w:t>
      </w:r>
    </w:p>
    <w:p w14:paraId="48364336">
      <w:pPr>
        <w:rPr>
          <w:rFonts w:hint="default"/>
        </w:rPr>
      </w:pPr>
      <w:r>
        <w:rPr>
          <w:rFonts w:hint="default"/>
        </w:rPr>
        <w:t xml:space="preserve">      links.splice(index, 1);</w:t>
      </w:r>
    </w:p>
    <w:p w14:paraId="75B4FC88">
      <w:pPr>
        <w:rPr>
          <w:rFonts w:hint="default"/>
        </w:rPr>
      </w:pPr>
    </w:p>
    <w:p w14:paraId="45C1583C">
      <w:pPr>
        <w:rPr>
          <w:rFonts w:hint="default"/>
        </w:rPr>
      </w:pPr>
      <w:r>
        <w:rPr>
          <w:rFonts w:hint="default"/>
        </w:rPr>
        <w:t xml:space="preserve">      // Update storage</w:t>
      </w:r>
    </w:p>
    <w:p w14:paraId="47219130">
      <w:pPr>
        <w:rPr>
          <w:rFonts w:hint="default"/>
        </w:rPr>
      </w:pPr>
      <w:r>
        <w:rPr>
          <w:rFonts w:hint="default"/>
        </w:rPr>
        <w:t xml:space="preserve">      localStorage.setItem("socialLinks", JSON.stringify(links));</w:t>
      </w:r>
    </w:p>
    <w:p w14:paraId="26AFC6AD">
      <w:pPr>
        <w:rPr>
          <w:rFonts w:hint="default"/>
        </w:rPr>
      </w:pPr>
    </w:p>
    <w:p w14:paraId="4DB6542B">
      <w:pPr>
        <w:rPr>
          <w:rFonts w:hint="default"/>
        </w:rPr>
      </w:pPr>
      <w:r>
        <w:rPr>
          <w:rFonts w:hint="default"/>
        </w:rPr>
        <w:t xml:space="preserve">      // Refresh UI instantly</w:t>
      </w:r>
    </w:p>
    <w:p w14:paraId="03CF10FE">
      <w:pPr>
        <w:rPr>
          <w:rFonts w:hint="default"/>
        </w:rPr>
      </w:pPr>
      <w:r>
        <w:rPr>
          <w:rFonts w:hint="default"/>
        </w:rPr>
        <w:t xml:space="preserve">      renderLinks();</w:t>
      </w:r>
    </w:p>
    <w:p w14:paraId="68223BC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FA10B5A">
      <w:pPr>
        <w:rPr>
          <w:rFonts w:hint="default"/>
        </w:rPr>
      </w:pPr>
    </w:p>
    <w:p w14:paraId="6EFF0F16">
      <w:pPr>
        <w:rPr>
          <w:rFonts w:hint="default"/>
        </w:rPr>
      </w:pPr>
      <w:r>
        <w:rPr>
          <w:rFonts w:hint="default"/>
        </w:rPr>
        <w:t xml:space="preserve">    // Render all links</w:t>
      </w:r>
    </w:p>
    <w:p w14:paraId="4CD7095F">
      <w:pPr>
        <w:rPr>
          <w:rFonts w:hint="default"/>
        </w:rPr>
      </w:pPr>
      <w:r>
        <w:rPr>
          <w:rFonts w:hint="default"/>
        </w:rPr>
        <w:t xml:space="preserve">    function renderLinks() {</w:t>
      </w:r>
    </w:p>
    <w:p w14:paraId="034BBBA0">
      <w:pPr>
        <w:rPr>
          <w:rFonts w:hint="default"/>
        </w:rPr>
      </w:pPr>
      <w:r>
        <w:rPr>
          <w:rFonts w:hint="default"/>
        </w:rPr>
        <w:t xml:space="preserve">      const linksList = document.getElementById("linksList");</w:t>
      </w:r>
    </w:p>
    <w:p w14:paraId="456A3D51">
      <w:pPr>
        <w:rPr>
          <w:rFonts w:hint="default"/>
        </w:rPr>
      </w:pPr>
    </w:p>
    <w:p w14:paraId="63B630B6">
      <w:pPr>
        <w:rPr>
          <w:rFonts w:hint="default"/>
        </w:rPr>
      </w:pPr>
      <w:r>
        <w:rPr>
          <w:rFonts w:hint="default"/>
        </w:rPr>
        <w:t xml:space="preserve">      linksList.innerHTML = "";</w:t>
      </w:r>
    </w:p>
    <w:p w14:paraId="111A3CAD">
      <w:pPr>
        <w:rPr>
          <w:rFonts w:hint="default"/>
        </w:rPr>
      </w:pPr>
    </w:p>
    <w:p w14:paraId="231C645D">
      <w:pPr>
        <w:rPr>
          <w:rFonts w:hint="default"/>
        </w:rPr>
      </w:pPr>
      <w:r>
        <w:rPr>
          <w:rFonts w:hint="default"/>
        </w:rPr>
        <w:t xml:space="preserve">      if (links.length === 0) {</w:t>
      </w:r>
    </w:p>
    <w:p w14:paraId="6B3BF821">
      <w:pPr>
        <w:rPr>
          <w:rFonts w:hint="default"/>
        </w:rPr>
      </w:pPr>
      <w:r>
        <w:rPr>
          <w:rFonts w:hint="default"/>
        </w:rPr>
        <w:t xml:space="preserve">        linksList.innerHTML = "&lt;p&gt;No links added yet.&lt;/p&gt;";</w:t>
      </w:r>
    </w:p>
    <w:p w14:paraId="109E488A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53793234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351815E6">
      <w:pPr>
        <w:rPr>
          <w:rFonts w:hint="default"/>
        </w:rPr>
      </w:pPr>
    </w:p>
    <w:p w14:paraId="1030E7E4">
      <w:pPr>
        <w:rPr>
          <w:rFonts w:hint="default"/>
        </w:rPr>
      </w:pPr>
      <w:r>
        <w:rPr>
          <w:rFonts w:hint="default"/>
        </w:rPr>
        <w:t xml:space="preserve">      links.forEach((link, index) =&gt; {</w:t>
      </w:r>
    </w:p>
    <w:p w14:paraId="1FF4911F">
      <w:pPr>
        <w:rPr>
          <w:rFonts w:hint="default"/>
        </w:rPr>
      </w:pPr>
      <w:r>
        <w:rPr>
          <w:rFonts w:hint="default"/>
        </w:rPr>
        <w:t xml:space="preserve">        const card = document.createElement("div");</w:t>
      </w:r>
    </w:p>
    <w:p w14:paraId="0AB38DDF">
      <w:pPr>
        <w:rPr>
          <w:rFonts w:hint="default"/>
        </w:rPr>
      </w:pPr>
      <w:r>
        <w:rPr>
          <w:rFonts w:hint="default"/>
        </w:rPr>
        <w:t xml:space="preserve">        card.className = "link-card";</w:t>
      </w:r>
    </w:p>
    <w:p w14:paraId="1C4F5B4F">
      <w:pPr>
        <w:rPr>
          <w:rFonts w:hint="default"/>
        </w:rPr>
      </w:pPr>
    </w:p>
    <w:p w14:paraId="2A3CB76D">
      <w:pPr>
        <w:rPr>
          <w:rFonts w:hint="default"/>
        </w:rPr>
      </w:pPr>
      <w:r>
        <w:rPr>
          <w:rFonts w:hint="default"/>
        </w:rPr>
        <w:t xml:space="preserve">        card.innerHTML = `</w:t>
      </w:r>
    </w:p>
    <w:p w14:paraId="1FC167C3">
      <w:pPr>
        <w:rPr>
          <w:rFonts w:hint="default"/>
        </w:rPr>
      </w:pPr>
      <w:r>
        <w:rPr>
          <w:rFonts w:hint="default"/>
        </w:rPr>
        <w:t xml:space="preserve">          &lt;div class="link-info"&gt;</w:t>
      </w:r>
    </w:p>
    <w:p w14:paraId="2BD450B4">
      <w:pPr>
        <w:rPr>
          <w:rFonts w:hint="default"/>
        </w:rPr>
      </w:pPr>
      <w:r>
        <w:rPr>
          <w:rFonts w:hint="default"/>
        </w:rPr>
        <w:t xml:space="preserve">            &lt;div class="link-title"&gt;${link.title}&lt;/div&gt;</w:t>
      </w:r>
    </w:p>
    <w:p w14:paraId="7B433ADE">
      <w:pPr>
        <w:rPr>
          <w:rFonts w:hint="default"/>
        </w:rPr>
      </w:pPr>
      <w:r>
        <w:rPr>
          <w:rFonts w:hint="default"/>
        </w:rPr>
        <w:t xml:space="preserve">            &lt;div class="link-url"&gt;${link.url}&lt;/div&gt;</w:t>
      </w:r>
    </w:p>
    <w:p w14:paraId="229102FD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143210AB">
      <w:pPr>
        <w:rPr>
          <w:rFonts w:hint="default"/>
        </w:rPr>
      </w:pPr>
    </w:p>
    <w:p w14:paraId="73A81BA4">
      <w:pPr>
        <w:rPr>
          <w:rFonts w:hint="default"/>
        </w:rPr>
      </w:pPr>
      <w:r>
        <w:rPr>
          <w:rFonts w:hint="default"/>
        </w:rPr>
        <w:t xml:space="preserve">          &lt;div class="actions"&gt;</w:t>
      </w:r>
    </w:p>
    <w:p w14:paraId="2CE4C4E6">
      <w:pPr>
        <w:rPr>
          <w:rFonts w:hint="default"/>
        </w:rPr>
      </w:pPr>
      <w:r>
        <w:rPr>
          <w:rFonts w:hint="default"/>
        </w:rPr>
        <w:t xml:space="preserve">            &lt;a </w:t>
      </w:r>
    </w:p>
    <w:p w14:paraId="73BD3F2D">
      <w:pPr>
        <w:rPr>
          <w:rFonts w:hint="default"/>
        </w:rPr>
      </w:pPr>
      <w:r>
        <w:rPr>
          <w:rFonts w:hint="default"/>
        </w:rPr>
        <w:t xml:space="preserve">              href="${link.url}" </w:t>
      </w:r>
    </w:p>
    <w:p w14:paraId="0D07EE72">
      <w:pPr>
        <w:rPr>
          <w:rFonts w:hint="default"/>
        </w:rPr>
      </w:pPr>
      <w:r>
        <w:rPr>
          <w:rFonts w:hint="default"/>
        </w:rPr>
        <w:t xml:space="preserve">              target="_blank" </w:t>
      </w:r>
    </w:p>
    <w:p w14:paraId="1DE69056">
      <w:pPr>
        <w:rPr>
          <w:rFonts w:hint="default"/>
        </w:rPr>
      </w:pPr>
      <w:r>
        <w:rPr>
          <w:rFonts w:hint="default"/>
        </w:rPr>
        <w:t xml:space="preserve">              class="visit-btn"</w:t>
      </w:r>
    </w:p>
    <w:p w14:paraId="4B0F88D1">
      <w:pPr>
        <w:rPr>
          <w:rFonts w:hint="default"/>
        </w:rPr>
      </w:pPr>
      <w:r>
        <w:rPr>
          <w:rFonts w:hint="default"/>
        </w:rPr>
        <w:t xml:space="preserve">            &gt;</w:t>
      </w:r>
    </w:p>
    <w:p w14:paraId="4DC0784E">
      <w:pPr>
        <w:rPr>
          <w:rFonts w:hint="default"/>
        </w:rPr>
      </w:pPr>
      <w:r>
        <w:rPr>
          <w:rFonts w:hint="default"/>
        </w:rPr>
        <w:t xml:space="preserve">              Visit</w:t>
      </w:r>
    </w:p>
    <w:p w14:paraId="4BD27A20">
      <w:pPr>
        <w:rPr>
          <w:rFonts w:hint="default"/>
        </w:rPr>
      </w:pPr>
      <w:r>
        <w:rPr>
          <w:rFonts w:hint="default"/>
        </w:rPr>
        <w:t xml:space="preserve">            &lt;/a&gt;</w:t>
      </w:r>
    </w:p>
    <w:p w14:paraId="3B9A2052">
      <w:pPr>
        <w:rPr>
          <w:rFonts w:hint="default"/>
        </w:rPr>
      </w:pPr>
    </w:p>
    <w:p w14:paraId="14AF28B9">
      <w:pPr>
        <w:rPr>
          <w:rFonts w:hint="default"/>
        </w:rPr>
      </w:pPr>
      <w:r>
        <w:rPr>
          <w:rFonts w:hint="default"/>
        </w:rPr>
        <w:t xml:space="preserve">            &lt;button </w:t>
      </w:r>
    </w:p>
    <w:p w14:paraId="10FAA490">
      <w:pPr>
        <w:rPr>
          <w:rFonts w:hint="default"/>
        </w:rPr>
      </w:pPr>
      <w:r>
        <w:rPr>
          <w:rFonts w:hint="default"/>
        </w:rPr>
        <w:t xml:space="preserve">              class="delete-btn"</w:t>
      </w:r>
    </w:p>
    <w:p w14:paraId="48E17A4D">
      <w:pPr>
        <w:rPr>
          <w:rFonts w:hint="default"/>
        </w:rPr>
      </w:pPr>
      <w:r>
        <w:rPr>
          <w:rFonts w:hint="default"/>
        </w:rPr>
        <w:t xml:space="preserve">              onclick="deleteLink(${index})"</w:t>
      </w:r>
    </w:p>
    <w:p w14:paraId="3D5261BB">
      <w:pPr>
        <w:rPr>
          <w:rFonts w:hint="default"/>
        </w:rPr>
      </w:pPr>
      <w:r>
        <w:rPr>
          <w:rFonts w:hint="default"/>
        </w:rPr>
        <w:t xml:space="preserve">            &gt;</w:t>
      </w:r>
    </w:p>
    <w:p w14:paraId="3632BDFD">
      <w:pPr>
        <w:rPr>
          <w:rFonts w:hint="default"/>
        </w:rPr>
      </w:pPr>
      <w:r>
        <w:rPr>
          <w:rFonts w:hint="default"/>
        </w:rPr>
        <w:t xml:space="preserve">              Delete</w:t>
      </w:r>
    </w:p>
    <w:p w14:paraId="2C702A1E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2CB66071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18E9022">
      <w:pPr>
        <w:rPr>
          <w:rFonts w:hint="default"/>
        </w:rPr>
      </w:pPr>
      <w:r>
        <w:rPr>
          <w:rFonts w:hint="default"/>
        </w:rPr>
        <w:t xml:space="preserve">        `;</w:t>
      </w:r>
    </w:p>
    <w:p w14:paraId="57173939">
      <w:pPr>
        <w:rPr>
          <w:rFonts w:hint="default"/>
        </w:rPr>
      </w:pPr>
    </w:p>
    <w:p w14:paraId="23A01BE8">
      <w:pPr>
        <w:rPr>
          <w:rFonts w:hint="default"/>
        </w:rPr>
      </w:pPr>
      <w:r>
        <w:rPr>
          <w:rFonts w:hint="default"/>
        </w:rPr>
        <w:t xml:space="preserve">        linksList.appendChild(card);</w:t>
      </w:r>
    </w:p>
    <w:p w14:paraId="08A54E5B">
      <w:pPr>
        <w:rPr>
          <w:rFonts w:hint="default"/>
        </w:rPr>
      </w:pPr>
      <w:r>
        <w:rPr>
          <w:rFonts w:hint="default"/>
        </w:rPr>
        <w:t xml:space="preserve">      });</w:t>
      </w:r>
    </w:p>
    <w:p w14:paraId="6466549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7236A4">
      <w:pPr>
        <w:rPr>
          <w:rFonts w:hint="default"/>
        </w:rPr>
      </w:pPr>
      <w:r>
        <w:rPr>
          <w:rFonts w:hint="default"/>
        </w:rPr>
        <w:t xml:space="preserve">  &lt;/script&gt;</w:t>
      </w:r>
    </w:p>
    <w:p w14:paraId="6CE17275">
      <w:pPr>
        <w:rPr>
          <w:rFonts w:hint="default"/>
        </w:rPr>
      </w:pPr>
    </w:p>
    <w:p w14:paraId="29A2484C">
      <w:pPr>
        <w:rPr>
          <w:rFonts w:hint="default"/>
        </w:rPr>
      </w:pPr>
      <w:r>
        <w:rPr>
          <w:rFonts w:hint="default"/>
        </w:rPr>
        <w:t>&lt;/body&gt;</w:t>
      </w:r>
    </w:p>
    <w:p w14:paraId="39156F0A">
      <w:pPr>
        <w:rPr>
          <w:rFonts w:hint="default"/>
        </w:rPr>
      </w:pPr>
      <w:r>
        <w:rPr>
          <w:rFonts w:hint="default"/>
        </w:rPr>
        <w:t>&lt;/html&gt;</w:t>
      </w:r>
    </w:p>
    <w:p w14:paraId="04165B93">
      <w:pPr>
        <w:rPr>
          <w:rFonts w:hint="default"/>
        </w:rPr>
      </w:pPr>
    </w:p>
    <w:p w14:paraId="3EAAF2C9">
      <w:pPr>
        <w:rPr>
          <w:rFonts w:hint="default"/>
        </w:rPr>
      </w:pPr>
    </w:p>
    <w:p w14:paraId="15507863">
      <w:pPr>
        <w:numPr>
          <w:ilvl w:val="0"/>
          <w:numId w:val="2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SimSun" w:hAnsi="SimSun" w:cs="SimSu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Data Persistence: Implement localStorage (or an equivalent) so that the user's links and theme settings remain saved after a page refresh.</w:t>
      </w:r>
    </w:p>
    <w:p w14:paraId="08E94349"/>
    <w:p w14:paraId="1BB12B4D">
      <w:pPr>
        <w:rPr>
          <w:rFonts w:hint="default"/>
        </w:rPr>
      </w:pPr>
      <w:r>
        <w:rPr>
          <w:rFonts w:hint="default"/>
        </w:rPr>
        <w:t>&lt;!DOCTYPE html&gt;</w:t>
      </w:r>
    </w:p>
    <w:p w14:paraId="0D8562FB">
      <w:pPr>
        <w:rPr>
          <w:rFonts w:hint="default"/>
        </w:rPr>
      </w:pPr>
      <w:r>
        <w:rPr>
          <w:rFonts w:hint="default"/>
        </w:rPr>
        <w:t>&lt;html lang="en"&gt;</w:t>
      </w:r>
    </w:p>
    <w:p w14:paraId="0DC0A42D">
      <w:pPr>
        <w:rPr>
          <w:rFonts w:hint="default"/>
        </w:rPr>
      </w:pPr>
      <w:r>
        <w:rPr>
          <w:rFonts w:hint="default"/>
        </w:rPr>
        <w:t>&lt;head&gt;</w:t>
      </w:r>
    </w:p>
    <w:p w14:paraId="2A987CE4">
      <w:pPr>
        <w:rPr>
          <w:rFonts w:hint="default"/>
        </w:rPr>
      </w:pPr>
      <w:r>
        <w:rPr>
          <w:rFonts w:hint="default"/>
        </w:rPr>
        <w:t xml:space="preserve">  &lt;meta charset="UTF-8" /&gt;</w:t>
      </w:r>
    </w:p>
    <w:p w14:paraId="3FB9824E">
      <w:pPr>
        <w:rPr>
          <w:rFonts w:hint="default"/>
        </w:rPr>
      </w:pPr>
      <w:r>
        <w:rPr>
          <w:rFonts w:hint="default"/>
        </w:rPr>
        <w:t xml:space="preserve">  &lt;meta name="viewport" content="width=device-width, initial-scale=1.0"/&gt;</w:t>
      </w:r>
    </w:p>
    <w:p w14:paraId="51522026">
      <w:pPr>
        <w:rPr>
          <w:rFonts w:hint="default"/>
        </w:rPr>
      </w:pPr>
      <w:r>
        <w:rPr>
          <w:rFonts w:hint="default"/>
        </w:rPr>
        <w:t xml:space="preserve">  &lt;title&gt;Link-in-Bio App&lt;/title&gt;</w:t>
      </w:r>
    </w:p>
    <w:p w14:paraId="77FF3FB3">
      <w:pPr>
        <w:rPr>
          <w:rFonts w:hint="default"/>
        </w:rPr>
      </w:pPr>
    </w:p>
    <w:p w14:paraId="265082B7">
      <w:pPr>
        <w:rPr>
          <w:rFonts w:hint="default"/>
        </w:rPr>
      </w:pPr>
      <w:r>
        <w:rPr>
          <w:rFonts w:hint="default"/>
        </w:rPr>
        <w:t xml:space="preserve">  &lt;style&gt;</w:t>
      </w:r>
    </w:p>
    <w:p w14:paraId="336D4958">
      <w:pPr>
        <w:rPr>
          <w:rFonts w:hint="default"/>
        </w:rPr>
      </w:pPr>
      <w:r>
        <w:rPr>
          <w:rFonts w:hint="default"/>
        </w:rPr>
        <w:t xml:space="preserve">    * {</w:t>
      </w:r>
    </w:p>
    <w:p w14:paraId="144F917F">
      <w:pPr>
        <w:rPr>
          <w:rFonts w:hint="default"/>
        </w:rPr>
      </w:pPr>
      <w:r>
        <w:rPr>
          <w:rFonts w:hint="default"/>
        </w:rPr>
        <w:t xml:space="preserve">      margin: 0;</w:t>
      </w:r>
    </w:p>
    <w:p w14:paraId="046EF618">
      <w:pPr>
        <w:rPr>
          <w:rFonts w:hint="default"/>
        </w:rPr>
      </w:pPr>
      <w:r>
        <w:rPr>
          <w:rFonts w:hint="default"/>
        </w:rPr>
        <w:t xml:space="preserve">      padding: 0;</w:t>
      </w:r>
    </w:p>
    <w:p w14:paraId="7CFFB375">
      <w:pPr>
        <w:rPr>
          <w:rFonts w:hint="default"/>
        </w:rPr>
      </w:pPr>
      <w:r>
        <w:rPr>
          <w:rFonts w:hint="default"/>
        </w:rPr>
        <w:t xml:space="preserve">      box-sizing: border-box;</w:t>
      </w:r>
    </w:p>
    <w:p w14:paraId="5C4597B1">
      <w:pPr>
        <w:rPr>
          <w:rFonts w:hint="default"/>
        </w:rPr>
      </w:pPr>
      <w:r>
        <w:rPr>
          <w:rFonts w:hint="default"/>
        </w:rPr>
        <w:t xml:space="preserve">      font-family: Arial, sans-serif;</w:t>
      </w:r>
    </w:p>
    <w:p w14:paraId="445413E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615C84B">
      <w:pPr>
        <w:rPr>
          <w:rFonts w:hint="default"/>
        </w:rPr>
      </w:pPr>
    </w:p>
    <w:p w14:paraId="30138184">
      <w:pPr>
        <w:rPr>
          <w:rFonts w:hint="default"/>
        </w:rPr>
      </w:pPr>
      <w:r>
        <w:rPr>
          <w:rFonts w:hint="default"/>
        </w:rPr>
        <w:t xml:space="preserve">    body {</w:t>
      </w:r>
    </w:p>
    <w:p w14:paraId="09F86438">
      <w:pPr>
        <w:rPr>
          <w:rFonts w:hint="default"/>
        </w:rPr>
      </w:pPr>
      <w:r>
        <w:rPr>
          <w:rFonts w:hint="default"/>
        </w:rPr>
        <w:t xml:space="preserve">      padding: 30px;</w:t>
      </w:r>
    </w:p>
    <w:p w14:paraId="03C2138E">
      <w:pPr>
        <w:rPr>
          <w:rFonts w:hint="default"/>
        </w:rPr>
      </w:pPr>
      <w:r>
        <w:rPr>
          <w:rFonts w:hint="default"/>
        </w:rPr>
        <w:t xml:space="preserve">      transition: background 0.3s ease, color 0.3s ease;</w:t>
      </w:r>
    </w:p>
    <w:p w14:paraId="15A8542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15F3967">
      <w:pPr>
        <w:rPr>
          <w:rFonts w:hint="default"/>
        </w:rPr>
      </w:pPr>
    </w:p>
    <w:p w14:paraId="7B9E84BC">
      <w:pPr>
        <w:rPr>
          <w:rFonts w:hint="default"/>
        </w:rPr>
      </w:pPr>
      <w:r>
        <w:rPr>
          <w:rFonts w:hint="default"/>
        </w:rPr>
        <w:t xml:space="preserve">    /* Themes */</w:t>
      </w:r>
    </w:p>
    <w:p w14:paraId="41348947">
      <w:pPr>
        <w:rPr>
          <w:rFonts w:hint="default"/>
        </w:rPr>
      </w:pPr>
      <w:r>
        <w:rPr>
          <w:rFonts w:hint="default"/>
        </w:rPr>
        <w:t xml:space="preserve">    body.light {</w:t>
      </w:r>
    </w:p>
    <w:p w14:paraId="13562624">
      <w:pPr>
        <w:rPr>
          <w:rFonts w:hint="default"/>
        </w:rPr>
      </w:pPr>
      <w:r>
        <w:rPr>
          <w:rFonts w:hint="default"/>
        </w:rPr>
        <w:t xml:space="preserve">      background: #f3f4f6;</w:t>
      </w:r>
    </w:p>
    <w:p w14:paraId="3FD87386">
      <w:pPr>
        <w:rPr>
          <w:rFonts w:hint="default"/>
        </w:rPr>
      </w:pPr>
      <w:r>
        <w:rPr>
          <w:rFonts w:hint="default"/>
        </w:rPr>
        <w:t xml:space="preserve">      color: #111827;</w:t>
      </w:r>
    </w:p>
    <w:p w14:paraId="2A12555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6C8E8B2">
      <w:pPr>
        <w:rPr>
          <w:rFonts w:hint="default"/>
        </w:rPr>
      </w:pPr>
    </w:p>
    <w:p w14:paraId="4A3E7DAA">
      <w:pPr>
        <w:rPr>
          <w:rFonts w:hint="default"/>
        </w:rPr>
      </w:pPr>
      <w:r>
        <w:rPr>
          <w:rFonts w:hint="default"/>
        </w:rPr>
        <w:t xml:space="preserve">    body.dark {</w:t>
      </w:r>
    </w:p>
    <w:p w14:paraId="16D0FD2A">
      <w:pPr>
        <w:rPr>
          <w:rFonts w:hint="default"/>
        </w:rPr>
      </w:pPr>
      <w:r>
        <w:rPr>
          <w:rFonts w:hint="default"/>
        </w:rPr>
        <w:t xml:space="preserve">      background: #111827;</w:t>
      </w:r>
    </w:p>
    <w:p w14:paraId="71BDCBC1">
      <w:pPr>
        <w:rPr>
          <w:rFonts w:hint="default"/>
        </w:rPr>
      </w:pPr>
      <w:r>
        <w:rPr>
          <w:rFonts w:hint="default"/>
        </w:rPr>
        <w:t xml:space="preserve">      color: white;</w:t>
      </w:r>
    </w:p>
    <w:p w14:paraId="2E34961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DA630D8">
      <w:pPr>
        <w:rPr>
          <w:rFonts w:hint="default"/>
        </w:rPr>
      </w:pPr>
    </w:p>
    <w:p w14:paraId="6DA39868">
      <w:pPr>
        <w:rPr>
          <w:rFonts w:hint="default"/>
        </w:rPr>
      </w:pPr>
      <w:r>
        <w:rPr>
          <w:rFonts w:hint="default"/>
        </w:rPr>
        <w:t xml:space="preserve">    .container {</w:t>
      </w:r>
    </w:p>
    <w:p w14:paraId="02E95FE8">
      <w:pPr>
        <w:rPr>
          <w:rFonts w:hint="default"/>
        </w:rPr>
      </w:pPr>
      <w:r>
        <w:rPr>
          <w:rFonts w:hint="default"/>
        </w:rPr>
        <w:t xml:space="preserve">      max-width: 600px;</w:t>
      </w:r>
    </w:p>
    <w:p w14:paraId="11CB8C7A">
      <w:pPr>
        <w:rPr>
          <w:rFonts w:hint="default"/>
        </w:rPr>
      </w:pPr>
      <w:r>
        <w:rPr>
          <w:rFonts w:hint="default"/>
        </w:rPr>
        <w:t xml:space="preserve">      margin: auto;</w:t>
      </w:r>
    </w:p>
    <w:p w14:paraId="1C0F8DCF">
      <w:pPr>
        <w:rPr>
          <w:rFonts w:hint="default"/>
        </w:rPr>
      </w:pPr>
      <w:r>
        <w:rPr>
          <w:rFonts w:hint="default"/>
        </w:rPr>
        <w:t xml:space="preserve">      background: rgba(255,255,255,0.08);</w:t>
      </w:r>
    </w:p>
    <w:p w14:paraId="74AA91A4">
      <w:pPr>
        <w:rPr>
          <w:rFonts w:hint="default"/>
        </w:rPr>
      </w:pPr>
      <w:r>
        <w:rPr>
          <w:rFonts w:hint="default"/>
        </w:rPr>
        <w:t xml:space="preserve">      padding: 24px;</w:t>
      </w:r>
    </w:p>
    <w:p w14:paraId="797D56B8">
      <w:pPr>
        <w:rPr>
          <w:rFonts w:hint="default"/>
        </w:rPr>
      </w:pPr>
      <w:r>
        <w:rPr>
          <w:rFonts w:hint="default"/>
        </w:rPr>
        <w:t xml:space="preserve">      border-radius: 16px;</w:t>
      </w:r>
    </w:p>
    <w:p w14:paraId="5C7289FD">
      <w:pPr>
        <w:rPr>
          <w:rFonts w:hint="default"/>
        </w:rPr>
      </w:pPr>
      <w:r>
        <w:rPr>
          <w:rFonts w:hint="default"/>
        </w:rPr>
        <w:t xml:space="preserve">      backdrop-filter: blur(10px);</w:t>
      </w:r>
    </w:p>
    <w:p w14:paraId="74E5B50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2734DAF">
      <w:pPr>
        <w:rPr>
          <w:rFonts w:hint="default"/>
        </w:rPr>
      </w:pPr>
    </w:p>
    <w:p w14:paraId="46BD7804">
      <w:pPr>
        <w:rPr>
          <w:rFonts w:hint="default"/>
        </w:rPr>
      </w:pPr>
      <w:r>
        <w:rPr>
          <w:rFonts w:hint="default"/>
        </w:rPr>
        <w:t xml:space="preserve">    h1 {</w:t>
      </w:r>
    </w:p>
    <w:p w14:paraId="76D6103A">
      <w:pPr>
        <w:rPr>
          <w:rFonts w:hint="default"/>
        </w:rPr>
      </w:pPr>
      <w:r>
        <w:rPr>
          <w:rFonts w:hint="default"/>
        </w:rPr>
        <w:t xml:space="preserve">      margin-bottom: 20px;</w:t>
      </w:r>
    </w:p>
    <w:p w14:paraId="4DCCC534">
      <w:pPr>
        <w:rPr>
          <w:rFonts w:hint="default"/>
        </w:rPr>
      </w:pPr>
      <w:r>
        <w:rPr>
          <w:rFonts w:hint="default"/>
        </w:rPr>
        <w:t xml:space="preserve">      text-align: center;</w:t>
      </w:r>
    </w:p>
    <w:p w14:paraId="0CC689B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B633758">
      <w:pPr>
        <w:rPr>
          <w:rFonts w:hint="default"/>
        </w:rPr>
      </w:pPr>
    </w:p>
    <w:p w14:paraId="520DA702">
      <w:pPr>
        <w:rPr>
          <w:rFonts w:hint="default"/>
        </w:rPr>
      </w:pPr>
      <w:r>
        <w:rPr>
          <w:rFonts w:hint="default"/>
        </w:rPr>
        <w:t xml:space="preserve">    .form-group {</w:t>
      </w:r>
    </w:p>
    <w:p w14:paraId="591C1B50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24E7B6E7">
      <w:pPr>
        <w:rPr>
          <w:rFonts w:hint="default"/>
        </w:rPr>
      </w:pPr>
      <w:r>
        <w:rPr>
          <w:rFonts w:hint="default"/>
        </w:rPr>
        <w:t xml:space="preserve">      flex-direction: column;</w:t>
      </w:r>
    </w:p>
    <w:p w14:paraId="31CB161D">
      <w:pPr>
        <w:rPr>
          <w:rFonts w:hint="default"/>
        </w:rPr>
      </w:pPr>
      <w:r>
        <w:rPr>
          <w:rFonts w:hint="default"/>
        </w:rPr>
        <w:t xml:space="preserve">      gap: 12px;</w:t>
      </w:r>
    </w:p>
    <w:p w14:paraId="04BF86BB">
      <w:pPr>
        <w:rPr>
          <w:rFonts w:hint="default"/>
        </w:rPr>
      </w:pPr>
      <w:r>
        <w:rPr>
          <w:rFonts w:hint="default"/>
        </w:rPr>
        <w:t xml:space="preserve">      margin-bottom: 20px;</w:t>
      </w:r>
    </w:p>
    <w:p w14:paraId="0AF2BC5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B6BB569">
      <w:pPr>
        <w:rPr>
          <w:rFonts w:hint="default"/>
        </w:rPr>
      </w:pPr>
    </w:p>
    <w:p w14:paraId="208C41E9">
      <w:pPr>
        <w:rPr>
          <w:rFonts w:hint="default"/>
        </w:rPr>
      </w:pPr>
      <w:r>
        <w:rPr>
          <w:rFonts w:hint="default"/>
        </w:rPr>
        <w:t xml:space="preserve">    input {</w:t>
      </w:r>
    </w:p>
    <w:p w14:paraId="32AEE1D5">
      <w:pPr>
        <w:rPr>
          <w:rFonts w:hint="default"/>
        </w:rPr>
      </w:pPr>
      <w:r>
        <w:rPr>
          <w:rFonts w:hint="default"/>
        </w:rPr>
        <w:t xml:space="preserve">      padding: 12px;</w:t>
      </w:r>
    </w:p>
    <w:p w14:paraId="4BD205EB">
      <w:pPr>
        <w:rPr>
          <w:rFonts w:hint="default"/>
        </w:rPr>
      </w:pPr>
      <w:r>
        <w:rPr>
          <w:rFonts w:hint="default"/>
        </w:rPr>
        <w:t xml:space="preserve">      border-radius: 8px;</w:t>
      </w:r>
    </w:p>
    <w:p w14:paraId="7535F68E">
      <w:pPr>
        <w:rPr>
          <w:rFonts w:hint="default"/>
        </w:rPr>
      </w:pPr>
      <w:r>
        <w:rPr>
          <w:rFonts w:hint="default"/>
        </w:rPr>
        <w:t xml:space="preserve">      border: 1px solid #ccc;</w:t>
      </w:r>
    </w:p>
    <w:p w14:paraId="2DBA3733">
      <w:pPr>
        <w:rPr>
          <w:rFonts w:hint="default"/>
        </w:rPr>
      </w:pPr>
      <w:r>
        <w:rPr>
          <w:rFonts w:hint="default"/>
        </w:rPr>
        <w:t xml:space="preserve">      outline: none;</w:t>
      </w:r>
    </w:p>
    <w:p w14:paraId="12692A3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9CCA79">
      <w:pPr>
        <w:rPr>
          <w:rFonts w:hint="default"/>
        </w:rPr>
      </w:pPr>
    </w:p>
    <w:p w14:paraId="7FA1CD5F">
      <w:pPr>
        <w:rPr>
          <w:rFonts w:hint="default"/>
        </w:rPr>
      </w:pPr>
      <w:r>
        <w:rPr>
          <w:rFonts w:hint="default"/>
        </w:rPr>
        <w:t xml:space="preserve">    button {</w:t>
      </w:r>
    </w:p>
    <w:p w14:paraId="59C79339">
      <w:pPr>
        <w:rPr>
          <w:rFonts w:hint="default"/>
        </w:rPr>
      </w:pPr>
      <w:r>
        <w:rPr>
          <w:rFonts w:hint="default"/>
        </w:rPr>
        <w:t xml:space="preserve">      padding: 12px;</w:t>
      </w:r>
    </w:p>
    <w:p w14:paraId="185EB543">
      <w:pPr>
        <w:rPr>
          <w:rFonts w:hint="default"/>
        </w:rPr>
      </w:pPr>
      <w:r>
        <w:rPr>
          <w:rFonts w:hint="default"/>
        </w:rPr>
        <w:t xml:space="preserve">      border: none;</w:t>
      </w:r>
    </w:p>
    <w:p w14:paraId="55B237DD">
      <w:pPr>
        <w:rPr>
          <w:rFonts w:hint="default"/>
        </w:rPr>
      </w:pPr>
      <w:r>
        <w:rPr>
          <w:rFonts w:hint="default"/>
        </w:rPr>
        <w:t xml:space="preserve">      border-radius: 8px;</w:t>
      </w:r>
    </w:p>
    <w:p w14:paraId="3586F550">
      <w:pPr>
        <w:rPr>
          <w:rFonts w:hint="default"/>
        </w:rPr>
      </w:pPr>
      <w:r>
        <w:rPr>
          <w:rFonts w:hint="default"/>
        </w:rPr>
        <w:t xml:space="preserve">      cursor: pointer;</w:t>
      </w:r>
    </w:p>
    <w:p w14:paraId="76124B98">
      <w:pPr>
        <w:rPr>
          <w:rFonts w:hint="default"/>
        </w:rPr>
      </w:pPr>
      <w:r>
        <w:rPr>
          <w:rFonts w:hint="default"/>
        </w:rPr>
        <w:t xml:space="preserve">      font-weight: bold;</w:t>
      </w:r>
    </w:p>
    <w:p w14:paraId="24A06F8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37ECDA3">
      <w:pPr>
        <w:rPr>
          <w:rFonts w:hint="default"/>
        </w:rPr>
      </w:pPr>
    </w:p>
    <w:p w14:paraId="1F1F9773">
      <w:pPr>
        <w:rPr>
          <w:rFonts w:hint="default"/>
        </w:rPr>
      </w:pPr>
      <w:r>
        <w:rPr>
          <w:rFonts w:hint="default"/>
        </w:rPr>
        <w:t xml:space="preserve">    .add-btn {</w:t>
      </w:r>
    </w:p>
    <w:p w14:paraId="459DA210">
      <w:pPr>
        <w:rPr>
          <w:rFonts w:hint="default"/>
        </w:rPr>
      </w:pPr>
      <w:r>
        <w:rPr>
          <w:rFonts w:hint="default"/>
        </w:rPr>
        <w:t xml:space="preserve">      background: #4f46e5;</w:t>
      </w:r>
    </w:p>
    <w:p w14:paraId="44AAC69E">
      <w:pPr>
        <w:rPr>
          <w:rFonts w:hint="default"/>
        </w:rPr>
      </w:pPr>
      <w:r>
        <w:rPr>
          <w:rFonts w:hint="default"/>
        </w:rPr>
        <w:t xml:space="preserve">      color: white;</w:t>
      </w:r>
    </w:p>
    <w:p w14:paraId="6C24A1B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4243FB6">
      <w:pPr>
        <w:rPr>
          <w:rFonts w:hint="default"/>
        </w:rPr>
      </w:pPr>
    </w:p>
    <w:p w14:paraId="522CB4D2">
      <w:pPr>
        <w:rPr>
          <w:rFonts w:hint="default"/>
        </w:rPr>
      </w:pPr>
      <w:r>
        <w:rPr>
          <w:rFonts w:hint="default"/>
        </w:rPr>
        <w:t xml:space="preserve">    .theme-buttons {</w:t>
      </w:r>
    </w:p>
    <w:p w14:paraId="66CD4DD7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51385CD8">
      <w:pPr>
        <w:rPr>
          <w:rFonts w:hint="default"/>
        </w:rPr>
      </w:pPr>
      <w:r>
        <w:rPr>
          <w:rFonts w:hint="default"/>
        </w:rPr>
        <w:t xml:space="preserve">      gap: 10px;</w:t>
      </w:r>
    </w:p>
    <w:p w14:paraId="411A860A">
      <w:pPr>
        <w:rPr>
          <w:rFonts w:hint="default"/>
        </w:rPr>
      </w:pPr>
      <w:r>
        <w:rPr>
          <w:rFonts w:hint="default"/>
        </w:rPr>
        <w:t xml:space="preserve">      margin-bottom: 20px;</w:t>
      </w:r>
    </w:p>
    <w:p w14:paraId="75E3C0E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E7D2B54">
      <w:pPr>
        <w:rPr>
          <w:rFonts w:hint="default"/>
        </w:rPr>
      </w:pPr>
    </w:p>
    <w:p w14:paraId="4D9D070D">
      <w:pPr>
        <w:rPr>
          <w:rFonts w:hint="default"/>
        </w:rPr>
      </w:pPr>
      <w:r>
        <w:rPr>
          <w:rFonts w:hint="default"/>
        </w:rPr>
        <w:t xml:space="preserve">    .theme-btn {</w:t>
      </w:r>
    </w:p>
    <w:p w14:paraId="6FA61C42">
      <w:pPr>
        <w:rPr>
          <w:rFonts w:hint="default"/>
        </w:rPr>
      </w:pPr>
      <w:r>
        <w:rPr>
          <w:rFonts w:hint="default"/>
        </w:rPr>
        <w:t xml:space="preserve">      flex: 1;</w:t>
      </w:r>
    </w:p>
    <w:p w14:paraId="0E909C7B">
      <w:pPr>
        <w:rPr>
          <w:rFonts w:hint="default"/>
        </w:rPr>
      </w:pPr>
      <w:r>
        <w:rPr>
          <w:rFonts w:hint="default"/>
        </w:rPr>
        <w:t xml:space="preserve">      background: #e5e7eb;</w:t>
      </w:r>
    </w:p>
    <w:p w14:paraId="33DA695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D2C6DFC">
      <w:pPr>
        <w:rPr>
          <w:rFonts w:hint="default"/>
        </w:rPr>
      </w:pPr>
    </w:p>
    <w:p w14:paraId="4A5D0796">
      <w:pPr>
        <w:rPr>
          <w:rFonts w:hint="default"/>
        </w:rPr>
      </w:pPr>
      <w:r>
        <w:rPr>
          <w:rFonts w:hint="default"/>
        </w:rPr>
        <w:t xml:space="preserve">    .links-list {</w:t>
      </w:r>
    </w:p>
    <w:p w14:paraId="487CA506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21316EEC">
      <w:pPr>
        <w:rPr>
          <w:rFonts w:hint="default"/>
        </w:rPr>
      </w:pPr>
      <w:r>
        <w:rPr>
          <w:rFonts w:hint="default"/>
        </w:rPr>
        <w:t xml:space="preserve">      flex-direction: column;</w:t>
      </w:r>
    </w:p>
    <w:p w14:paraId="5FDA356E">
      <w:pPr>
        <w:rPr>
          <w:rFonts w:hint="default"/>
        </w:rPr>
      </w:pPr>
      <w:r>
        <w:rPr>
          <w:rFonts w:hint="default"/>
        </w:rPr>
        <w:t xml:space="preserve">      gap: 12px;</w:t>
      </w:r>
    </w:p>
    <w:p w14:paraId="6469C63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A88CF09">
      <w:pPr>
        <w:rPr>
          <w:rFonts w:hint="default"/>
        </w:rPr>
      </w:pPr>
    </w:p>
    <w:p w14:paraId="47B50AB9">
      <w:pPr>
        <w:rPr>
          <w:rFonts w:hint="default"/>
        </w:rPr>
      </w:pPr>
      <w:r>
        <w:rPr>
          <w:rFonts w:hint="default"/>
        </w:rPr>
        <w:t xml:space="preserve">    .link-card {</w:t>
      </w:r>
    </w:p>
    <w:p w14:paraId="65C52159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7F9B8C7D">
      <w:pPr>
        <w:rPr>
          <w:rFonts w:hint="default"/>
        </w:rPr>
      </w:pPr>
      <w:r>
        <w:rPr>
          <w:rFonts w:hint="default"/>
        </w:rPr>
        <w:t xml:space="preserve">      justify-content: space-between;</w:t>
      </w:r>
    </w:p>
    <w:p w14:paraId="59A2838D">
      <w:pPr>
        <w:rPr>
          <w:rFonts w:hint="default"/>
        </w:rPr>
      </w:pPr>
      <w:r>
        <w:rPr>
          <w:rFonts w:hint="default"/>
        </w:rPr>
        <w:t xml:space="preserve">      align-items: center;</w:t>
      </w:r>
    </w:p>
    <w:p w14:paraId="42D5144B">
      <w:pPr>
        <w:rPr>
          <w:rFonts w:hint="default"/>
        </w:rPr>
      </w:pPr>
      <w:r>
        <w:rPr>
          <w:rFonts w:hint="default"/>
        </w:rPr>
        <w:t xml:space="preserve">      padding: 14px;</w:t>
      </w:r>
    </w:p>
    <w:p w14:paraId="165FA8C1">
      <w:pPr>
        <w:rPr>
          <w:rFonts w:hint="default"/>
        </w:rPr>
      </w:pPr>
      <w:r>
        <w:rPr>
          <w:rFonts w:hint="default"/>
        </w:rPr>
        <w:t xml:space="preserve">      border-radius: 10px;</w:t>
      </w:r>
    </w:p>
    <w:p w14:paraId="70C4DB87">
      <w:pPr>
        <w:rPr>
          <w:rFonts w:hint="default"/>
        </w:rPr>
      </w:pPr>
      <w:r>
        <w:rPr>
          <w:rFonts w:hint="default"/>
        </w:rPr>
        <w:t xml:space="preserve">      background: rgba(255,255,255,0.1);</w:t>
      </w:r>
    </w:p>
    <w:p w14:paraId="57130DD9">
      <w:pPr>
        <w:rPr>
          <w:rFonts w:hint="default"/>
        </w:rPr>
      </w:pPr>
      <w:r>
        <w:rPr>
          <w:rFonts w:hint="default"/>
        </w:rPr>
        <w:t xml:space="preserve">      border: 1px solid rgba(255,255,255,0.15);</w:t>
      </w:r>
    </w:p>
    <w:p w14:paraId="0FD4494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89AFFA6">
      <w:pPr>
        <w:rPr>
          <w:rFonts w:hint="default"/>
        </w:rPr>
      </w:pPr>
    </w:p>
    <w:p w14:paraId="59B3E505">
      <w:pPr>
        <w:rPr>
          <w:rFonts w:hint="default"/>
        </w:rPr>
      </w:pPr>
      <w:r>
        <w:rPr>
          <w:rFonts w:hint="default"/>
        </w:rPr>
        <w:t xml:space="preserve">    .link-info {</w:t>
      </w:r>
    </w:p>
    <w:p w14:paraId="4C3C770E">
      <w:pPr>
        <w:rPr>
          <w:rFonts w:hint="default"/>
        </w:rPr>
      </w:pPr>
      <w:r>
        <w:rPr>
          <w:rFonts w:hint="default"/>
        </w:rPr>
        <w:t xml:space="preserve">      flex: 1;</w:t>
      </w:r>
    </w:p>
    <w:p w14:paraId="413D38D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93A073D">
      <w:pPr>
        <w:rPr>
          <w:rFonts w:hint="default"/>
        </w:rPr>
      </w:pPr>
    </w:p>
    <w:p w14:paraId="623EEB07">
      <w:pPr>
        <w:rPr>
          <w:rFonts w:hint="default"/>
        </w:rPr>
      </w:pPr>
      <w:r>
        <w:rPr>
          <w:rFonts w:hint="default"/>
        </w:rPr>
        <w:t xml:space="preserve">    .link-title {</w:t>
      </w:r>
    </w:p>
    <w:p w14:paraId="6BE2EE1B">
      <w:pPr>
        <w:rPr>
          <w:rFonts w:hint="default"/>
        </w:rPr>
      </w:pPr>
      <w:r>
        <w:rPr>
          <w:rFonts w:hint="default"/>
        </w:rPr>
        <w:t xml:space="preserve">      font-weight: bold;</w:t>
      </w:r>
    </w:p>
    <w:p w14:paraId="57F05E5D">
      <w:pPr>
        <w:rPr>
          <w:rFonts w:hint="default"/>
        </w:rPr>
      </w:pPr>
      <w:r>
        <w:rPr>
          <w:rFonts w:hint="default"/>
        </w:rPr>
        <w:t xml:space="preserve">      margin-bottom: 4px;</w:t>
      </w:r>
    </w:p>
    <w:p w14:paraId="17114E4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12A325E">
      <w:pPr>
        <w:rPr>
          <w:rFonts w:hint="default"/>
        </w:rPr>
      </w:pPr>
    </w:p>
    <w:p w14:paraId="46CB5AB4">
      <w:pPr>
        <w:rPr>
          <w:rFonts w:hint="default"/>
        </w:rPr>
      </w:pPr>
      <w:r>
        <w:rPr>
          <w:rFonts w:hint="default"/>
        </w:rPr>
        <w:t xml:space="preserve">    .link-url {</w:t>
      </w:r>
    </w:p>
    <w:p w14:paraId="76D525B4">
      <w:pPr>
        <w:rPr>
          <w:rFonts w:hint="default"/>
        </w:rPr>
      </w:pPr>
      <w:r>
        <w:rPr>
          <w:rFonts w:hint="default"/>
        </w:rPr>
        <w:t xml:space="preserve">      font-size: 13px;</w:t>
      </w:r>
    </w:p>
    <w:p w14:paraId="6D8D11D6">
      <w:pPr>
        <w:rPr>
          <w:rFonts w:hint="default"/>
        </w:rPr>
      </w:pPr>
      <w:r>
        <w:rPr>
          <w:rFonts w:hint="default"/>
        </w:rPr>
        <w:t xml:space="preserve">      opacity: 0.8;</w:t>
      </w:r>
    </w:p>
    <w:p w14:paraId="464634AA">
      <w:pPr>
        <w:rPr>
          <w:rFonts w:hint="default"/>
        </w:rPr>
      </w:pPr>
      <w:r>
        <w:rPr>
          <w:rFonts w:hint="default"/>
        </w:rPr>
        <w:t xml:space="preserve">      word-break: break-all;</w:t>
      </w:r>
    </w:p>
    <w:p w14:paraId="1FB9C29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F5B0782">
      <w:pPr>
        <w:rPr>
          <w:rFonts w:hint="default"/>
        </w:rPr>
      </w:pPr>
    </w:p>
    <w:p w14:paraId="0D2E9BB2">
      <w:pPr>
        <w:rPr>
          <w:rFonts w:hint="default"/>
        </w:rPr>
      </w:pPr>
      <w:r>
        <w:rPr>
          <w:rFonts w:hint="default"/>
        </w:rPr>
        <w:t xml:space="preserve">    .actions {</w:t>
      </w:r>
    </w:p>
    <w:p w14:paraId="42E5DD22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50D63461">
      <w:pPr>
        <w:rPr>
          <w:rFonts w:hint="default"/>
        </w:rPr>
      </w:pPr>
      <w:r>
        <w:rPr>
          <w:rFonts w:hint="default"/>
        </w:rPr>
        <w:t xml:space="preserve">      gap: 8px;</w:t>
      </w:r>
    </w:p>
    <w:p w14:paraId="71F7B67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424E62">
      <w:pPr>
        <w:rPr>
          <w:rFonts w:hint="default"/>
        </w:rPr>
      </w:pPr>
    </w:p>
    <w:p w14:paraId="403B1C8D">
      <w:pPr>
        <w:rPr>
          <w:rFonts w:hint="default"/>
        </w:rPr>
      </w:pPr>
      <w:r>
        <w:rPr>
          <w:rFonts w:hint="default"/>
        </w:rPr>
        <w:t xml:space="preserve">    .visit-btn {</w:t>
      </w:r>
    </w:p>
    <w:p w14:paraId="4162263C">
      <w:pPr>
        <w:rPr>
          <w:rFonts w:hint="default"/>
        </w:rPr>
      </w:pPr>
      <w:r>
        <w:rPr>
          <w:rFonts w:hint="default"/>
        </w:rPr>
        <w:t xml:space="preserve">      background: #10b981;</w:t>
      </w:r>
    </w:p>
    <w:p w14:paraId="3BC16AC5">
      <w:pPr>
        <w:rPr>
          <w:rFonts w:hint="default"/>
        </w:rPr>
      </w:pPr>
      <w:r>
        <w:rPr>
          <w:rFonts w:hint="default"/>
        </w:rPr>
        <w:t xml:space="preserve">      color: white;</w:t>
      </w:r>
    </w:p>
    <w:p w14:paraId="47AE9B5E">
      <w:pPr>
        <w:rPr>
          <w:rFonts w:hint="default"/>
        </w:rPr>
      </w:pPr>
      <w:r>
        <w:rPr>
          <w:rFonts w:hint="default"/>
        </w:rPr>
        <w:t xml:space="preserve">      text-decoration: none;</w:t>
      </w:r>
    </w:p>
    <w:p w14:paraId="5282F12C">
      <w:pPr>
        <w:rPr>
          <w:rFonts w:hint="default"/>
        </w:rPr>
      </w:pPr>
      <w:r>
        <w:rPr>
          <w:rFonts w:hint="default"/>
        </w:rPr>
        <w:t xml:space="preserve">      padding: 8px 12px;</w:t>
      </w:r>
    </w:p>
    <w:p w14:paraId="7D48C77E">
      <w:pPr>
        <w:rPr>
          <w:rFonts w:hint="default"/>
        </w:rPr>
      </w:pPr>
      <w:r>
        <w:rPr>
          <w:rFonts w:hint="default"/>
        </w:rPr>
        <w:t xml:space="preserve">      border-radius: 6px;</w:t>
      </w:r>
    </w:p>
    <w:p w14:paraId="28774B7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BB4026E">
      <w:pPr>
        <w:rPr>
          <w:rFonts w:hint="default"/>
        </w:rPr>
      </w:pPr>
    </w:p>
    <w:p w14:paraId="68851165">
      <w:pPr>
        <w:rPr>
          <w:rFonts w:hint="default"/>
        </w:rPr>
      </w:pPr>
      <w:r>
        <w:rPr>
          <w:rFonts w:hint="default"/>
        </w:rPr>
        <w:t xml:space="preserve">    .delete-btn {</w:t>
      </w:r>
    </w:p>
    <w:p w14:paraId="6E3B31E0">
      <w:pPr>
        <w:rPr>
          <w:rFonts w:hint="default"/>
        </w:rPr>
      </w:pPr>
      <w:r>
        <w:rPr>
          <w:rFonts w:hint="default"/>
        </w:rPr>
        <w:t xml:space="preserve">      background: #ef4444;</w:t>
      </w:r>
    </w:p>
    <w:p w14:paraId="20EDC409">
      <w:pPr>
        <w:rPr>
          <w:rFonts w:hint="default"/>
        </w:rPr>
      </w:pPr>
      <w:r>
        <w:rPr>
          <w:rFonts w:hint="default"/>
        </w:rPr>
        <w:t xml:space="preserve">      color: white;</w:t>
      </w:r>
    </w:p>
    <w:p w14:paraId="384EF46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5D8B0FE">
      <w:pPr>
        <w:rPr>
          <w:rFonts w:hint="default"/>
        </w:rPr>
      </w:pPr>
    </w:p>
    <w:p w14:paraId="661E9D3C">
      <w:pPr>
        <w:rPr>
          <w:rFonts w:hint="default"/>
        </w:rPr>
      </w:pPr>
      <w:r>
        <w:rPr>
          <w:rFonts w:hint="default"/>
        </w:rPr>
        <w:t xml:space="preserve">    @media (max-width: 600px) {</w:t>
      </w:r>
    </w:p>
    <w:p w14:paraId="6AB8815C">
      <w:pPr>
        <w:rPr>
          <w:rFonts w:hint="default"/>
        </w:rPr>
      </w:pPr>
      <w:r>
        <w:rPr>
          <w:rFonts w:hint="default"/>
        </w:rPr>
        <w:t xml:space="preserve">      .link-card {</w:t>
      </w:r>
    </w:p>
    <w:p w14:paraId="547C10F7">
      <w:pPr>
        <w:rPr>
          <w:rFonts w:hint="default"/>
        </w:rPr>
      </w:pPr>
      <w:r>
        <w:rPr>
          <w:rFonts w:hint="default"/>
        </w:rPr>
        <w:t xml:space="preserve">        flex-direction: column;</w:t>
      </w:r>
    </w:p>
    <w:p w14:paraId="408B14F7">
      <w:pPr>
        <w:rPr>
          <w:rFonts w:hint="default"/>
        </w:rPr>
      </w:pPr>
      <w:r>
        <w:rPr>
          <w:rFonts w:hint="default"/>
        </w:rPr>
        <w:t xml:space="preserve">        align-items: flex-start;</w:t>
      </w:r>
    </w:p>
    <w:p w14:paraId="2DB7A48E">
      <w:pPr>
        <w:rPr>
          <w:rFonts w:hint="default"/>
        </w:rPr>
      </w:pPr>
      <w:r>
        <w:rPr>
          <w:rFonts w:hint="default"/>
        </w:rPr>
        <w:t xml:space="preserve">        gap: 12px;</w:t>
      </w:r>
    </w:p>
    <w:p w14:paraId="0EC034F2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2F389D1D">
      <w:pPr>
        <w:rPr>
          <w:rFonts w:hint="default"/>
        </w:rPr>
      </w:pPr>
    </w:p>
    <w:p w14:paraId="64E42031">
      <w:pPr>
        <w:rPr>
          <w:rFonts w:hint="default"/>
        </w:rPr>
      </w:pPr>
      <w:r>
        <w:rPr>
          <w:rFonts w:hint="default"/>
        </w:rPr>
        <w:t xml:space="preserve">      .actions {</w:t>
      </w:r>
    </w:p>
    <w:p w14:paraId="281EFC4E">
      <w:pPr>
        <w:rPr>
          <w:rFonts w:hint="default"/>
        </w:rPr>
      </w:pPr>
      <w:r>
        <w:rPr>
          <w:rFonts w:hint="default"/>
        </w:rPr>
        <w:t xml:space="preserve">        width: 100%;</w:t>
      </w:r>
    </w:p>
    <w:p w14:paraId="347C44F1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604CF867">
      <w:pPr>
        <w:rPr>
          <w:rFonts w:hint="default"/>
        </w:rPr>
      </w:pPr>
    </w:p>
    <w:p w14:paraId="1DC2D701">
      <w:pPr>
        <w:rPr>
          <w:rFonts w:hint="default"/>
        </w:rPr>
      </w:pPr>
      <w:r>
        <w:rPr>
          <w:rFonts w:hint="default"/>
        </w:rPr>
        <w:t xml:space="preserve">      .visit-btn,</w:t>
      </w:r>
    </w:p>
    <w:p w14:paraId="28B30625">
      <w:pPr>
        <w:rPr>
          <w:rFonts w:hint="default"/>
        </w:rPr>
      </w:pPr>
      <w:r>
        <w:rPr>
          <w:rFonts w:hint="default"/>
        </w:rPr>
        <w:t xml:space="preserve">      .delete-btn {</w:t>
      </w:r>
    </w:p>
    <w:p w14:paraId="5C5F9C4C">
      <w:pPr>
        <w:rPr>
          <w:rFonts w:hint="default"/>
        </w:rPr>
      </w:pPr>
      <w:r>
        <w:rPr>
          <w:rFonts w:hint="default"/>
        </w:rPr>
        <w:t xml:space="preserve">        flex: 1;</w:t>
      </w:r>
    </w:p>
    <w:p w14:paraId="3014CF3B">
      <w:pPr>
        <w:rPr>
          <w:rFonts w:hint="default"/>
        </w:rPr>
      </w:pPr>
      <w:r>
        <w:rPr>
          <w:rFonts w:hint="default"/>
        </w:rPr>
        <w:t xml:space="preserve">        text-align: center;</w:t>
      </w:r>
    </w:p>
    <w:p w14:paraId="038D61CA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68647A5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7410436">
      <w:pPr>
        <w:rPr>
          <w:rFonts w:hint="default"/>
        </w:rPr>
      </w:pPr>
      <w:r>
        <w:rPr>
          <w:rFonts w:hint="default"/>
        </w:rPr>
        <w:t xml:space="preserve">  &lt;/style&gt;</w:t>
      </w:r>
    </w:p>
    <w:p w14:paraId="11B6D05D">
      <w:pPr>
        <w:rPr>
          <w:rFonts w:hint="default"/>
        </w:rPr>
      </w:pPr>
      <w:r>
        <w:rPr>
          <w:rFonts w:hint="default"/>
        </w:rPr>
        <w:t>&lt;/head&gt;</w:t>
      </w:r>
    </w:p>
    <w:p w14:paraId="039C74F8">
      <w:pPr>
        <w:rPr>
          <w:rFonts w:hint="default"/>
        </w:rPr>
      </w:pPr>
      <w:r>
        <w:rPr>
          <w:rFonts w:hint="default"/>
        </w:rPr>
        <w:t>&lt;body&gt;</w:t>
      </w:r>
    </w:p>
    <w:p w14:paraId="4BC290EF">
      <w:pPr>
        <w:rPr>
          <w:rFonts w:hint="default"/>
        </w:rPr>
      </w:pPr>
    </w:p>
    <w:p w14:paraId="14BF113B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559E7D21">
      <w:pPr>
        <w:rPr>
          <w:rFonts w:hint="default"/>
        </w:rPr>
      </w:pPr>
    </w:p>
    <w:p w14:paraId="289663E9">
      <w:pPr>
        <w:rPr>
          <w:rFonts w:hint="default"/>
        </w:rPr>
      </w:pPr>
      <w:r>
        <w:rPr>
          <w:rFonts w:hint="default"/>
        </w:rPr>
        <w:t xml:space="preserve">    &lt;h1&gt;Link-in-Bio Dashboard&lt;/h1&gt;</w:t>
      </w:r>
    </w:p>
    <w:p w14:paraId="03344540">
      <w:pPr>
        <w:rPr>
          <w:rFonts w:hint="default"/>
        </w:rPr>
      </w:pPr>
    </w:p>
    <w:p w14:paraId="7A73A267">
      <w:pPr>
        <w:rPr>
          <w:rFonts w:hint="default"/>
        </w:rPr>
      </w:pPr>
      <w:r>
        <w:rPr>
          <w:rFonts w:hint="default"/>
        </w:rPr>
        <w:t xml:space="preserve">    &lt;!-- Theme Switcher --&gt;</w:t>
      </w:r>
    </w:p>
    <w:p w14:paraId="0DB65090">
      <w:pPr>
        <w:rPr>
          <w:rFonts w:hint="default"/>
        </w:rPr>
      </w:pPr>
      <w:r>
        <w:rPr>
          <w:rFonts w:hint="default"/>
        </w:rPr>
        <w:t xml:space="preserve">    &lt;div class="theme-buttons"&gt;</w:t>
      </w:r>
    </w:p>
    <w:p w14:paraId="1FBCBC60">
      <w:pPr>
        <w:rPr>
          <w:rFonts w:hint="default"/>
        </w:rPr>
      </w:pPr>
      <w:r>
        <w:rPr>
          <w:rFonts w:hint="default"/>
        </w:rPr>
        <w:t xml:space="preserve">      &lt;button class="theme-btn" onclick="changeTheme('light')"&gt;</w:t>
      </w:r>
    </w:p>
    <w:p w14:paraId="47E7D7BB">
      <w:pPr>
        <w:rPr>
          <w:rFonts w:hint="default"/>
        </w:rPr>
      </w:pPr>
      <w:r>
        <w:rPr>
          <w:rFonts w:hint="default"/>
        </w:rPr>
        <w:t xml:space="preserve">        Light Theme</w:t>
      </w:r>
    </w:p>
    <w:p w14:paraId="09C2AAF3">
      <w:pPr>
        <w:rPr>
          <w:rFonts w:hint="default"/>
        </w:rPr>
      </w:pPr>
      <w:r>
        <w:rPr>
          <w:rFonts w:hint="default"/>
        </w:rPr>
        <w:t xml:space="preserve">      &lt;/button&gt;</w:t>
      </w:r>
    </w:p>
    <w:p w14:paraId="4717E14C">
      <w:pPr>
        <w:rPr>
          <w:rFonts w:hint="default"/>
        </w:rPr>
      </w:pPr>
    </w:p>
    <w:p w14:paraId="7F06AB77">
      <w:pPr>
        <w:rPr>
          <w:rFonts w:hint="default"/>
        </w:rPr>
      </w:pPr>
      <w:r>
        <w:rPr>
          <w:rFonts w:hint="default"/>
        </w:rPr>
        <w:t xml:space="preserve">      &lt;button class="theme-btn" onclick="changeTheme('dark')"&gt;</w:t>
      </w:r>
    </w:p>
    <w:p w14:paraId="5573E91E">
      <w:pPr>
        <w:rPr>
          <w:rFonts w:hint="default"/>
        </w:rPr>
      </w:pPr>
      <w:r>
        <w:rPr>
          <w:rFonts w:hint="default"/>
        </w:rPr>
        <w:t xml:space="preserve">        Dark Theme</w:t>
      </w:r>
    </w:p>
    <w:p w14:paraId="5A00F358">
      <w:pPr>
        <w:rPr>
          <w:rFonts w:hint="default"/>
        </w:rPr>
      </w:pPr>
      <w:r>
        <w:rPr>
          <w:rFonts w:hint="default"/>
        </w:rPr>
        <w:t xml:space="preserve">      &lt;/button&gt;</w:t>
      </w:r>
    </w:p>
    <w:p w14:paraId="028D725A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BB6AEEC">
      <w:pPr>
        <w:rPr>
          <w:rFonts w:hint="default"/>
        </w:rPr>
      </w:pPr>
    </w:p>
    <w:p w14:paraId="472D44B8">
      <w:pPr>
        <w:rPr>
          <w:rFonts w:hint="default"/>
        </w:rPr>
      </w:pPr>
      <w:r>
        <w:rPr>
          <w:rFonts w:hint="default"/>
        </w:rPr>
        <w:t xml:space="preserve">    &lt;!-- Add Link Form --&gt;</w:t>
      </w:r>
    </w:p>
    <w:p w14:paraId="03BA5633">
      <w:pPr>
        <w:rPr>
          <w:rFonts w:hint="default"/>
        </w:rPr>
      </w:pPr>
      <w:r>
        <w:rPr>
          <w:rFonts w:hint="default"/>
        </w:rPr>
        <w:t xml:space="preserve">    &lt;div class="form-group"&gt;</w:t>
      </w:r>
    </w:p>
    <w:p w14:paraId="133CA385">
      <w:pPr>
        <w:rPr>
          <w:rFonts w:hint="default"/>
        </w:rPr>
      </w:pPr>
      <w:r>
        <w:rPr>
          <w:rFonts w:hint="default"/>
        </w:rPr>
        <w:t xml:space="preserve">      &lt;input type="text" id="titleInput" placeholder="Platform Title" /&gt;</w:t>
      </w:r>
    </w:p>
    <w:p w14:paraId="6E50431E">
      <w:pPr>
        <w:rPr>
          <w:rFonts w:hint="default"/>
        </w:rPr>
      </w:pPr>
      <w:r>
        <w:rPr>
          <w:rFonts w:hint="default"/>
        </w:rPr>
        <w:t xml:space="preserve">      &lt;input type="url" id="urlInput" placeholder="https://example.com" /&gt;</w:t>
      </w:r>
    </w:p>
    <w:p w14:paraId="2E1AC781">
      <w:pPr>
        <w:rPr>
          <w:rFonts w:hint="default"/>
        </w:rPr>
      </w:pPr>
    </w:p>
    <w:p w14:paraId="7722E6C6">
      <w:pPr>
        <w:rPr>
          <w:rFonts w:hint="default"/>
        </w:rPr>
      </w:pPr>
      <w:r>
        <w:rPr>
          <w:rFonts w:hint="default"/>
        </w:rPr>
        <w:t xml:space="preserve">      &lt;button class="add-btn" onclick="addLink()"&gt;</w:t>
      </w:r>
    </w:p>
    <w:p w14:paraId="4201B0E4">
      <w:pPr>
        <w:rPr>
          <w:rFonts w:hint="default"/>
        </w:rPr>
      </w:pPr>
      <w:r>
        <w:rPr>
          <w:rFonts w:hint="default"/>
        </w:rPr>
        <w:t xml:space="preserve">        Add Link</w:t>
      </w:r>
    </w:p>
    <w:p w14:paraId="77F53515">
      <w:pPr>
        <w:rPr>
          <w:rFonts w:hint="default"/>
        </w:rPr>
      </w:pPr>
      <w:r>
        <w:rPr>
          <w:rFonts w:hint="default"/>
        </w:rPr>
        <w:t xml:space="preserve">      &lt;/button&gt;</w:t>
      </w:r>
    </w:p>
    <w:p w14:paraId="24EAC2F7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6B3AE23">
      <w:pPr>
        <w:rPr>
          <w:rFonts w:hint="default"/>
        </w:rPr>
      </w:pPr>
    </w:p>
    <w:p w14:paraId="3FB81011">
      <w:pPr>
        <w:rPr>
          <w:rFonts w:hint="default"/>
        </w:rPr>
      </w:pPr>
      <w:r>
        <w:rPr>
          <w:rFonts w:hint="default"/>
        </w:rPr>
        <w:t xml:space="preserve">    &lt;!-- Dynamic Links --&gt;</w:t>
      </w:r>
    </w:p>
    <w:p w14:paraId="0920C0D2">
      <w:pPr>
        <w:rPr>
          <w:rFonts w:hint="default"/>
        </w:rPr>
      </w:pPr>
      <w:r>
        <w:rPr>
          <w:rFonts w:hint="default"/>
        </w:rPr>
        <w:t xml:space="preserve">    &lt;div class="links-list" id="linksList"&gt;&lt;/div&gt;</w:t>
      </w:r>
    </w:p>
    <w:p w14:paraId="13B9F2AB">
      <w:pPr>
        <w:rPr>
          <w:rFonts w:hint="default"/>
        </w:rPr>
      </w:pPr>
    </w:p>
    <w:p w14:paraId="4643C0C8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04323B36">
      <w:pPr>
        <w:rPr>
          <w:rFonts w:hint="default"/>
        </w:rPr>
      </w:pPr>
    </w:p>
    <w:p w14:paraId="1D9C9FFC">
      <w:pPr>
        <w:rPr>
          <w:rFonts w:hint="default"/>
        </w:rPr>
      </w:pPr>
      <w:r>
        <w:rPr>
          <w:rFonts w:hint="default"/>
        </w:rPr>
        <w:t xml:space="preserve">  &lt;script&gt;</w:t>
      </w:r>
    </w:p>
    <w:p w14:paraId="0E1DE3D2">
      <w:pPr>
        <w:rPr>
          <w:rFonts w:hint="default"/>
        </w:rPr>
      </w:pPr>
      <w:r>
        <w:rPr>
          <w:rFonts w:hint="default"/>
        </w:rPr>
        <w:t xml:space="preserve">    // Load saved data</w:t>
      </w:r>
    </w:p>
    <w:p w14:paraId="4175059A">
      <w:pPr>
        <w:rPr>
          <w:rFonts w:hint="default"/>
        </w:rPr>
      </w:pPr>
      <w:r>
        <w:rPr>
          <w:rFonts w:hint="default"/>
        </w:rPr>
        <w:t xml:space="preserve">    let links = JSON.parse(localStorage.getItem("socialLinks")) || [];</w:t>
      </w:r>
    </w:p>
    <w:p w14:paraId="7D577F6F">
      <w:pPr>
        <w:rPr>
          <w:rFonts w:hint="default"/>
        </w:rPr>
      </w:pPr>
      <w:r>
        <w:rPr>
          <w:rFonts w:hint="default"/>
        </w:rPr>
        <w:t xml:space="preserve">    let savedTheme = localStorage.getItem("theme") || "light";</w:t>
      </w:r>
    </w:p>
    <w:p w14:paraId="7EC2878D">
      <w:pPr>
        <w:rPr>
          <w:rFonts w:hint="default"/>
        </w:rPr>
      </w:pPr>
    </w:p>
    <w:p w14:paraId="117DC9CC">
      <w:pPr>
        <w:rPr>
          <w:rFonts w:hint="default"/>
        </w:rPr>
      </w:pPr>
      <w:r>
        <w:rPr>
          <w:rFonts w:hint="default"/>
        </w:rPr>
        <w:t xml:space="preserve">    // Apply saved theme</w:t>
      </w:r>
    </w:p>
    <w:p w14:paraId="18CC7D4B">
      <w:pPr>
        <w:rPr>
          <w:rFonts w:hint="default"/>
        </w:rPr>
      </w:pPr>
      <w:r>
        <w:rPr>
          <w:rFonts w:hint="default"/>
        </w:rPr>
        <w:t xml:space="preserve">    document.body.className = savedTheme;</w:t>
      </w:r>
    </w:p>
    <w:p w14:paraId="3BF305C1">
      <w:pPr>
        <w:rPr>
          <w:rFonts w:hint="default"/>
        </w:rPr>
      </w:pPr>
    </w:p>
    <w:p w14:paraId="4A0F744A">
      <w:pPr>
        <w:rPr>
          <w:rFonts w:hint="default"/>
        </w:rPr>
      </w:pPr>
      <w:r>
        <w:rPr>
          <w:rFonts w:hint="default"/>
        </w:rPr>
        <w:t xml:space="preserve">    // Initial render</w:t>
      </w:r>
    </w:p>
    <w:p w14:paraId="133D1DAE">
      <w:pPr>
        <w:rPr>
          <w:rFonts w:hint="default"/>
        </w:rPr>
      </w:pPr>
      <w:r>
        <w:rPr>
          <w:rFonts w:hint="default"/>
        </w:rPr>
        <w:t xml:space="preserve">    renderLinks();</w:t>
      </w:r>
    </w:p>
    <w:p w14:paraId="3B1DEACA">
      <w:pPr>
        <w:rPr>
          <w:rFonts w:hint="default"/>
        </w:rPr>
      </w:pPr>
    </w:p>
    <w:p w14:paraId="3C56236F">
      <w:pPr>
        <w:rPr>
          <w:rFonts w:hint="default"/>
        </w:rPr>
      </w:pPr>
      <w:r>
        <w:rPr>
          <w:rFonts w:hint="default"/>
        </w:rPr>
        <w:t xml:space="preserve">    // Add link</w:t>
      </w:r>
    </w:p>
    <w:p w14:paraId="411D1100">
      <w:pPr>
        <w:rPr>
          <w:rFonts w:hint="default"/>
        </w:rPr>
      </w:pPr>
      <w:r>
        <w:rPr>
          <w:rFonts w:hint="default"/>
        </w:rPr>
        <w:t xml:space="preserve">    function addLink() {</w:t>
      </w:r>
    </w:p>
    <w:p w14:paraId="647C5E76">
      <w:pPr>
        <w:rPr>
          <w:rFonts w:hint="default"/>
        </w:rPr>
      </w:pPr>
      <w:r>
        <w:rPr>
          <w:rFonts w:hint="default"/>
        </w:rPr>
        <w:t xml:space="preserve">      const title = document.getElementById("titleInput").value.trim();</w:t>
      </w:r>
    </w:p>
    <w:p w14:paraId="7B2FD9ED">
      <w:pPr>
        <w:rPr>
          <w:rFonts w:hint="default"/>
        </w:rPr>
      </w:pPr>
      <w:r>
        <w:rPr>
          <w:rFonts w:hint="default"/>
        </w:rPr>
        <w:t xml:space="preserve">      const url = document.getElementById("urlInput").value.trim();</w:t>
      </w:r>
    </w:p>
    <w:p w14:paraId="2D905461">
      <w:pPr>
        <w:rPr>
          <w:rFonts w:hint="default"/>
        </w:rPr>
      </w:pPr>
    </w:p>
    <w:p w14:paraId="1C75123F">
      <w:pPr>
        <w:rPr>
          <w:rFonts w:hint="default"/>
        </w:rPr>
      </w:pPr>
      <w:r>
        <w:rPr>
          <w:rFonts w:hint="default"/>
        </w:rPr>
        <w:t xml:space="preserve">      if (!title || !url) {</w:t>
      </w:r>
    </w:p>
    <w:p w14:paraId="2C70ECE3">
      <w:pPr>
        <w:rPr>
          <w:rFonts w:hint="default"/>
        </w:rPr>
      </w:pPr>
      <w:r>
        <w:rPr>
          <w:rFonts w:hint="default"/>
        </w:rPr>
        <w:t xml:space="preserve">        alert("Please fill in all fields.");</w:t>
      </w:r>
    </w:p>
    <w:p w14:paraId="3B14CE41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3ABA4784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004D7148">
      <w:pPr>
        <w:rPr>
          <w:rFonts w:hint="default"/>
        </w:rPr>
      </w:pPr>
    </w:p>
    <w:p w14:paraId="38222466">
      <w:pPr>
        <w:rPr>
          <w:rFonts w:hint="default"/>
        </w:rPr>
      </w:pPr>
      <w:r>
        <w:rPr>
          <w:rFonts w:hint="default"/>
        </w:rPr>
        <w:t xml:space="preserve">      // Validate URL</w:t>
      </w:r>
    </w:p>
    <w:p w14:paraId="04C3FD46">
      <w:pPr>
        <w:rPr>
          <w:rFonts w:hint="default"/>
        </w:rPr>
      </w:pPr>
      <w:r>
        <w:rPr>
          <w:rFonts w:hint="default"/>
        </w:rPr>
        <w:t xml:space="preserve">      try {</w:t>
      </w:r>
    </w:p>
    <w:p w14:paraId="5969C705">
      <w:pPr>
        <w:rPr>
          <w:rFonts w:hint="default"/>
        </w:rPr>
      </w:pPr>
      <w:r>
        <w:rPr>
          <w:rFonts w:hint="default"/>
        </w:rPr>
        <w:t xml:space="preserve">        new URL(url);</w:t>
      </w:r>
    </w:p>
    <w:p w14:paraId="54322B3D">
      <w:pPr>
        <w:rPr>
          <w:rFonts w:hint="default"/>
        </w:rPr>
      </w:pPr>
      <w:r>
        <w:rPr>
          <w:rFonts w:hint="default"/>
        </w:rPr>
        <w:t xml:space="preserve">      } catch {</w:t>
      </w:r>
    </w:p>
    <w:p w14:paraId="2D3B4B03">
      <w:pPr>
        <w:rPr>
          <w:rFonts w:hint="default"/>
        </w:rPr>
      </w:pPr>
      <w:r>
        <w:rPr>
          <w:rFonts w:hint="default"/>
        </w:rPr>
        <w:t xml:space="preserve">        alert("Please enter a valid URL.");</w:t>
      </w:r>
    </w:p>
    <w:p w14:paraId="4D613DF5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1A3C1A3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169ABE0A">
      <w:pPr>
        <w:rPr>
          <w:rFonts w:hint="default"/>
        </w:rPr>
      </w:pPr>
    </w:p>
    <w:p w14:paraId="16B3EDE5">
      <w:pPr>
        <w:rPr>
          <w:rFonts w:hint="default"/>
        </w:rPr>
      </w:pPr>
      <w:r>
        <w:rPr>
          <w:rFonts w:hint="default"/>
        </w:rPr>
        <w:t xml:space="preserve">      // Add new link</w:t>
      </w:r>
    </w:p>
    <w:p w14:paraId="5F6CAD29">
      <w:pPr>
        <w:rPr>
          <w:rFonts w:hint="default"/>
        </w:rPr>
      </w:pPr>
      <w:r>
        <w:rPr>
          <w:rFonts w:hint="default"/>
        </w:rPr>
        <w:t xml:space="preserve">      links.push({ title, url });</w:t>
      </w:r>
    </w:p>
    <w:p w14:paraId="5F7CE0D7">
      <w:pPr>
        <w:rPr>
          <w:rFonts w:hint="default"/>
        </w:rPr>
      </w:pPr>
    </w:p>
    <w:p w14:paraId="4674D2A3">
      <w:pPr>
        <w:rPr>
          <w:rFonts w:hint="default"/>
        </w:rPr>
      </w:pPr>
      <w:r>
        <w:rPr>
          <w:rFonts w:hint="default"/>
        </w:rPr>
        <w:t xml:space="preserve">      // Save to localStorage</w:t>
      </w:r>
    </w:p>
    <w:p w14:paraId="1BB1C804">
      <w:pPr>
        <w:rPr>
          <w:rFonts w:hint="default"/>
        </w:rPr>
      </w:pPr>
      <w:r>
        <w:rPr>
          <w:rFonts w:hint="default"/>
        </w:rPr>
        <w:t xml:space="preserve">      saveLinks();</w:t>
      </w:r>
    </w:p>
    <w:p w14:paraId="10EC742F">
      <w:pPr>
        <w:rPr>
          <w:rFonts w:hint="default"/>
        </w:rPr>
      </w:pPr>
    </w:p>
    <w:p w14:paraId="3528F0AE">
      <w:pPr>
        <w:rPr>
          <w:rFonts w:hint="default"/>
        </w:rPr>
      </w:pPr>
      <w:r>
        <w:rPr>
          <w:rFonts w:hint="default"/>
        </w:rPr>
        <w:t xml:space="preserve">      // Update UI</w:t>
      </w:r>
    </w:p>
    <w:p w14:paraId="529387D7">
      <w:pPr>
        <w:rPr>
          <w:rFonts w:hint="default"/>
        </w:rPr>
      </w:pPr>
      <w:r>
        <w:rPr>
          <w:rFonts w:hint="default"/>
        </w:rPr>
        <w:t xml:space="preserve">      renderLinks();</w:t>
      </w:r>
    </w:p>
    <w:p w14:paraId="241BCEB4">
      <w:pPr>
        <w:rPr>
          <w:rFonts w:hint="default"/>
        </w:rPr>
      </w:pPr>
    </w:p>
    <w:p w14:paraId="4373FB97">
      <w:pPr>
        <w:rPr>
          <w:rFonts w:hint="default"/>
        </w:rPr>
      </w:pPr>
      <w:r>
        <w:rPr>
          <w:rFonts w:hint="default"/>
        </w:rPr>
        <w:t xml:space="preserve">      // Clear inputs</w:t>
      </w:r>
    </w:p>
    <w:p w14:paraId="0920AA24">
      <w:pPr>
        <w:rPr>
          <w:rFonts w:hint="default"/>
        </w:rPr>
      </w:pPr>
      <w:r>
        <w:rPr>
          <w:rFonts w:hint="default"/>
        </w:rPr>
        <w:t xml:space="preserve">      document.getElementById("titleInput").value = "";</w:t>
      </w:r>
    </w:p>
    <w:p w14:paraId="3A54C922">
      <w:pPr>
        <w:rPr>
          <w:rFonts w:hint="default"/>
        </w:rPr>
      </w:pPr>
      <w:r>
        <w:rPr>
          <w:rFonts w:hint="default"/>
        </w:rPr>
        <w:t xml:space="preserve">      document.getElementById("urlInput").value = "";</w:t>
      </w:r>
    </w:p>
    <w:p w14:paraId="4AA4967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0970806">
      <w:pPr>
        <w:rPr>
          <w:rFonts w:hint="default"/>
        </w:rPr>
      </w:pPr>
    </w:p>
    <w:p w14:paraId="1F859F1C">
      <w:pPr>
        <w:rPr>
          <w:rFonts w:hint="default"/>
        </w:rPr>
      </w:pPr>
      <w:r>
        <w:rPr>
          <w:rFonts w:hint="default"/>
        </w:rPr>
        <w:t xml:space="preserve">    // Delete link</w:t>
      </w:r>
    </w:p>
    <w:p w14:paraId="233183DB">
      <w:pPr>
        <w:rPr>
          <w:rFonts w:hint="default"/>
        </w:rPr>
      </w:pPr>
      <w:r>
        <w:rPr>
          <w:rFonts w:hint="default"/>
        </w:rPr>
        <w:t xml:space="preserve">    function deleteLink(index) {</w:t>
      </w:r>
    </w:p>
    <w:p w14:paraId="6AB558D1">
      <w:pPr>
        <w:rPr>
          <w:rFonts w:hint="default"/>
        </w:rPr>
      </w:pPr>
      <w:r>
        <w:rPr>
          <w:rFonts w:hint="default"/>
        </w:rPr>
        <w:t xml:space="preserve">      links.splice(index, 1);</w:t>
      </w:r>
    </w:p>
    <w:p w14:paraId="2C4F6418">
      <w:pPr>
        <w:rPr>
          <w:rFonts w:hint="default"/>
        </w:rPr>
      </w:pPr>
    </w:p>
    <w:p w14:paraId="5BF15CEC">
      <w:pPr>
        <w:rPr>
          <w:rFonts w:hint="default"/>
        </w:rPr>
      </w:pPr>
      <w:r>
        <w:rPr>
          <w:rFonts w:hint="default"/>
        </w:rPr>
        <w:t xml:space="preserve">      // Save updated array</w:t>
      </w:r>
    </w:p>
    <w:p w14:paraId="33CE8BBC">
      <w:pPr>
        <w:rPr>
          <w:rFonts w:hint="default"/>
        </w:rPr>
      </w:pPr>
      <w:r>
        <w:rPr>
          <w:rFonts w:hint="default"/>
        </w:rPr>
        <w:t xml:space="preserve">      saveLinks();</w:t>
      </w:r>
    </w:p>
    <w:p w14:paraId="5B51A741">
      <w:pPr>
        <w:rPr>
          <w:rFonts w:hint="default"/>
        </w:rPr>
      </w:pPr>
    </w:p>
    <w:p w14:paraId="11A16E60">
      <w:pPr>
        <w:rPr>
          <w:rFonts w:hint="default"/>
        </w:rPr>
      </w:pPr>
      <w:r>
        <w:rPr>
          <w:rFonts w:hint="default"/>
        </w:rPr>
        <w:t xml:space="preserve">      // Refresh UI instantly</w:t>
      </w:r>
    </w:p>
    <w:p w14:paraId="3D409DF7">
      <w:pPr>
        <w:rPr>
          <w:rFonts w:hint="default"/>
        </w:rPr>
      </w:pPr>
      <w:r>
        <w:rPr>
          <w:rFonts w:hint="default"/>
        </w:rPr>
        <w:t xml:space="preserve">      renderLinks();</w:t>
      </w:r>
    </w:p>
    <w:p w14:paraId="67FDC18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A0C43A8">
      <w:pPr>
        <w:rPr>
          <w:rFonts w:hint="default"/>
        </w:rPr>
      </w:pPr>
    </w:p>
    <w:p w14:paraId="4CA4B30F">
      <w:pPr>
        <w:rPr>
          <w:rFonts w:hint="default"/>
        </w:rPr>
      </w:pPr>
      <w:r>
        <w:rPr>
          <w:rFonts w:hint="default"/>
        </w:rPr>
        <w:t xml:space="preserve">    // Save links to localStorage</w:t>
      </w:r>
    </w:p>
    <w:p w14:paraId="7EF00D9F">
      <w:pPr>
        <w:rPr>
          <w:rFonts w:hint="default"/>
        </w:rPr>
      </w:pPr>
      <w:r>
        <w:rPr>
          <w:rFonts w:hint="default"/>
        </w:rPr>
        <w:t xml:space="preserve">    function saveLinks() {</w:t>
      </w:r>
    </w:p>
    <w:p w14:paraId="583B1AFF">
      <w:pPr>
        <w:rPr>
          <w:rFonts w:hint="default"/>
        </w:rPr>
      </w:pPr>
      <w:r>
        <w:rPr>
          <w:rFonts w:hint="default"/>
        </w:rPr>
        <w:t xml:space="preserve">      localStorage.setItem(</w:t>
      </w:r>
    </w:p>
    <w:p w14:paraId="54E143B7">
      <w:pPr>
        <w:rPr>
          <w:rFonts w:hint="default"/>
        </w:rPr>
      </w:pPr>
      <w:r>
        <w:rPr>
          <w:rFonts w:hint="default"/>
        </w:rPr>
        <w:t xml:space="preserve">        "socialLinks",</w:t>
      </w:r>
    </w:p>
    <w:p w14:paraId="3A59108F">
      <w:pPr>
        <w:rPr>
          <w:rFonts w:hint="default"/>
        </w:rPr>
      </w:pPr>
      <w:r>
        <w:rPr>
          <w:rFonts w:hint="default"/>
        </w:rPr>
        <w:t xml:space="preserve">        JSON.stringify(links)</w:t>
      </w:r>
    </w:p>
    <w:p w14:paraId="6D80117F">
      <w:pPr>
        <w:rPr>
          <w:rFonts w:hint="default"/>
        </w:rPr>
      </w:pPr>
      <w:r>
        <w:rPr>
          <w:rFonts w:hint="default"/>
        </w:rPr>
        <w:t xml:space="preserve">      );</w:t>
      </w:r>
    </w:p>
    <w:p w14:paraId="7162F51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7A63C35">
      <w:pPr>
        <w:rPr>
          <w:rFonts w:hint="default"/>
        </w:rPr>
      </w:pPr>
    </w:p>
    <w:p w14:paraId="4A89D570">
      <w:pPr>
        <w:rPr>
          <w:rFonts w:hint="default"/>
        </w:rPr>
      </w:pPr>
      <w:r>
        <w:rPr>
          <w:rFonts w:hint="default"/>
        </w:rPr>
        <w:t xml:space="preserve">    // Theme changer</w:t>
      </w:r>
    </w:p>
    <w:p w14:paraId="79E9D0A0">
      <w:pPr>
        <w:rPr>
          <w:rFonts w:hint="default"/>
        </w:rPr>
      </w:pPr>
      <w:r>
        <w:rPr>
          <w:rFonts w:hint="default"/>
        </w:rPr>
        <w:t xml:space="preserve">    function changeTheme(theme) {</w:t>
      </w:r>
    </w:p>
    <w:p w14:paraId="487D3A25">
      <w:pPr>
        <w:rPr>
          <w:rFonts w:hint="default"/>
        </w:rPr>
      </w:pPr>
      <w:r>
        <w:rPr>
          <w:rFonts w:hint="default"/>
        </w:rPr>
        <w:t xml:space="preserve">      document.body.className = theme;</w:t>
      </w:r>
    </w:p>
    <w:p w14:paraId="3E67220B">
      <w:pPr>
        <w:rPr>
          <w:rFonts w:hint="default"/>
        </w:rPr>
      </w:pPr>
    </w:p>
    <w:p w14:paraId="64A2324F">
      <w:pPr>
        <w:rPr>
          <w:rFonts w:hint="default"/>
        </w:rPr>
      </w:pPr>
      <w:r>
        <w:rPr>
          <w:rFonts w:hint="default"/>
        </w:rPr>
        <w:t xml:space="preserve">      // Save theme preference</w:t>
      </w:r>
    </w:p>
    <w:p w14:paraId="614FECF3">
      <w:pPr>
        <w:rPr>
          <w:rFonts w:hint="default"/>
        </w:rPr>
      </w:pPr>
      <w:r>
        <w:rPr>
          <w:rFonts w:hint="default"/>
        </w:rPr>
        <w:t xml:space="preserve">      localStorage.setItem("theme", theme);</w:t>
      </w:r>
    </w:p>
    <w:p w14:paraId="6CF6627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481274A">
      <w:pPr>
        <w:rPr>
          <w:rFonts w:hint="default"/>
        </w:rPr>
      </w:pPr>
    </w:p>
    <w:p w14:paraId="74CD7980">
      <w:pPr>
        <w:rPr>
          <w:rFonts w:hint="default"/>
        </w:rPr>
      </w:pPr>
      <w:r>
        <w:rPr>
          <w:rFonts w:hint="default"/>
        </w:rPr>
        <w:t xml:space="preserve">    // Render links dynamically</w:t>
      </w:r>
    </w:p>
    <w:p w14:paraId="38B9D735">
      <w:pPr>
        <w:rPr>
          <w:rFonts w:hint="default"/>
        </w:rPr>
      </w:pPr>
      <w:r>
        <w:rPr>
          <w:rFonts w:hint="default"/>
        </w:rPr>
        <w:t xml:space="preserve">    function renderLinks() {</w:t>
      </w:r>
    </w:p>
    <w:p w14:paraId="63DA778F">
      <w:pPr>
        <w:rPr>
          <w:rFonts w:hint="default"/>
        </w:rPr>
      </w:pPr>
      <w:r>
        <w:rPr>
          <w:rFonts w:hint="default"/>
        </w:rPr>
        <w:t xml:space="preserve">      const linksList = document.getElementById("linksList");</w:t>
      </w:r>
    </w:p>
    <w:p w14:paraId="1A2F761C">
      <w:pPr>
        <w:rPr>
          <w:rFonts w:hint="default"/>
        </w:rPr>
      </w:pPr>
    </w:p>
    <w:p w14:paraId="2942D482">
      <w:pPr>
        <w:rPr>
          <w:rFonts w:hint="default"/>
        </w:rPr>
      </w:pPr>
      <w:r>
        <w:rPr>
          <w:rFonts w:hint="default"/>
        </w:rPr>
        <w:t xml:space="preserve">      linksList.innerHTML = "";</w:t>
      </w:r>
    </w:p>
    <w:p w14:paraId="6E3AB8F2">
      <w:pPr>
        <w:rPr>
          <w:rFonts w:hint="default"/>
        </w:rPr>
      </w:pPr>
    </w:p>
    <w:p w14:paraId="17A2B784">
      <w:pPr>
        <w:rPr>
          <w:rFonts w:hint="default"/>
        </w:rPr>
      </w:pPr>
      <w:r>
        <w:rPr>
          <w:rFonts w:hint="default"/>
        </w:rPr>
        <w:t xml:space="preserve">      if (links.length === 0) {</w:t>
      </w:r>
    </w:p>
    <w:p w14:paraId="5B58A817">
      <w:pPr>
        <w:rPr>
          <w:rFonts w:hint="default"/>
        </w:rPr>
      </w:pPr>
      <w:r>
        <w:rPr>
          <w:rFonts w:hint="default"/>
        </w:rPr>
        <w:t xml:space="preserve">        linksList.innerHTML = "&lt;p&gt;No links added yet.&lt;/p&gt;";</w:t>
      </w:r>
    </w:p>
    <w:p w14:paraId="19699C3E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1B491084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1FC6FCB4">
      <w:pPr>
        <w:rPr>
          <w:rFonts w:hint="default"/>
        </w:rPr>
      </w:pPr>
    </w:p>
    <w:p w14:paraId="003E7544">
      <w:pPr>
        <w:rPr>
          <w:rFonts w:hint="default"/>
        </w:rPr>
      </w:pPr>
      <w:r>
        <w:rPr>
          <w:rFonts w:hint="default"/>
        </w:rPr>
        <w:t xml:space="preserve">      links.forEach((link, index) =&gt; {</w:t>
      </w:r>
    </w:p>
    <w:p w14:paraId="5F0AF1A4">
      <w:pPr>
        <w:rPr>
          <w:rFonts w:hint="default"/>
        </w:rPr>
      </w:pPr>
      <w:r>
        <w:rPr>
          <w:rFonts w:hint="default"/>
        </w:rPr>
        <w:t xml:space="preserve">        const card = document.createElement("div");</w:t>
      </w:r>
    </w:p>
    <w:p w14:paraId="58015E7A">
      <w:pPr>
        <w:rPr>
          <w:rFonts w:hint="default"/>
        </w:rPr>
      </w:pPr>
      <w:r>
        <w:rPr>
          <w:rFonts w:hint="default"/>
        </w:rPr>
        <w:t xml:space="preserve">        card.className = "link-card";</w:t>
      </w:r>
    </w:p>
    <w:p w14:paraId="294899D4">
      <w:pPr>
        <w:rPr>
          <w:rFonts w:hint="default"/>
        </w:rPr>
      </w:pPr>
    </w:p>
    <w:p w14:paraId="7C8230A0">
      <w:pPr>
        <w:rPr>
          <w:rFonts w:hint="default"/>
        </w:rPr>
      </w:pPr>
      <w:r>
        <w:rPr>
          <w:rFonts w:hint="default"/>
        </w:rPr>
        <w:t xml:space="preserve">        card.innerHTML = `</w:t>
      </w:r>
    </w:p>
    <w:p w14:paraId="2C03FB14">
      <w:pPr>
        <w:rPr>
          <w:rFonts w:hint="default"/>
        </w:rPr>
      </w:pPr>
      <w:r>
        <w:rPr>
          <w:rFonts w:hint="default"/>
        </w:rPr>
        <w:t xml:space="preserve">          &lt;div class="link-info"&gt;</w:t>
      </w:r>
    </w:p>
    <w:p w14:paraId="293D9886">
      <w:pPr>
        <w:rPr>
          <w:rFonts w:hint="default"/>
        </w:rPr>
      </w:pPr>
      <w:r>
        <w:rPr>
          <w:rFonts w:hint="default"/>
        </w:rPr>
        <w:t xml:space="preserve">            &lt;div class="link-title"&gt;${link.title}&lt;/div&gt;</w:t>
      </w:r>
    </w:p>
    <w:p w14:paraId="6A79A5D3">
      <w:pPr>
        <w:rPr>
          <w:rFonts w:hint="default"/>
        </w:rPr>
      </w:pPr>
      <w:r>
        <w:rPr>
          <w:rFonts w:hint="default"/>
        </w:rPr>
        <w:t xml:space="preserve">            &lt;div class="link-url"&gt;${link.url}&lt;/div&gt;</w:t>
      </w:r>
    </w:p>
    <w:p w14:paraId="111CCC2C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4EB6702F">
      <w:pPr>
        <w:rPr>
          <w:rFonts w:hint="default"/>
        </w:rPr>
      </w:pPr>
    </w:p>
    <w:p w14:paraId="380852F4">
      <w:pPr>
        <w:rPr>
          <w:rFonts w:hint="default"/>
        </w:rPr>
      </w:pPr>
      <w:r>
        <w:rPr>
          <w:rFonts w:hint="default"/>
        </w:rPr>
        <w:t xml:space="preserve">          &lt;div class="actions"&gt;</w:t>
      </w:r>
    </w:p>
    <w:p w14:paraId="555839DB">
      <w:pPr>
        <w:rPr>
          <w:rFonts w:hint="default"/>
        </w:rPr>
      </w:pPr>
      <w:r>
        <w:rPr>
          <w:rFonts w:hint="default"/>
        </w:rPr>
        <w:t xml:space="preserve">            &lt;a</w:t>
      </w:r>
    </w:p>
    <w:p w14:paraId="6ACA821B">
      <w:pPr>
        <w:rPr>
          <w:rFonts w:hint="default"/>
        </w:rPr>
      </w:pPr>
      <w:r>
        <w:rPr>
          <w:rFonts w:hint="default"/>
        </w:rPr>
        <w:t xml:space="preserve">              href="${link.url}"</w:t>
      </w:r>
    </w:p>
    <w:p w14:paraId="467785EF">
      <w:pPr>
        <w:rPr>
          <w:rFonts w:hint="default"/>
        </w:rPr>
      </w:pPr>
      <w:r>
        <w:rPr>
          <w:rFonts w:hint="default"/>
        </w:rPr>
        <w:t xml:space="preserve">              target="_blank"</w:t>
      </w:r>
    </w:p>
    <w:p w14:paraId="0A52171D">
      <w:pPr>
        <w:rPr>
          <w:rFonts w:hint="default"/>
        </w:rPr>
      </w:pPr>
      <w:r>
        <w:rPr>
          <w:rFonts w:hint="default"/>
        </w:rPr>
        <w:t xml:space="preserve">              class="visit-btn"</w:t>
      </w:r>
    </w:p>
    <w:p w14:paraId="41EB948E">
      <w:pPr>
        <w:rPr>
          <w:rFonts w:hint="default"/>
        </w:rPr>
      </w:pPr>
      <w:r>
        <w:rPr>
          <w:rFonts w:hint="default"/>
        </w:rPr>
        <w:t xml:space="preserve">            &gt;</w:t>
      </w:r>
    </w:p>
    <w:p w14:paraId="29AC44B1">
      <w:pPr>
        <w:rPr>
          <w:rFonts w:hint="default"/>
        </w:rPr>
      </w:pPr>
      <w:r>
        <w:rPr>
          <w:rFonts w:hint="default"/>
        </w:rPr>
        <w:t xml:space="preserve">              Visit</w:t>
      </w:r>
    </w:p>
    <w:p w14:paraId="578EF09F">
      <w:pPr>
        <w:rPr>
          <w:rFonts w:hint="default"/>
        </w:rPr>
      </w:pPr>
      <w:r>
        <w:rPr>
          <w:rFonts w:hint="default"/>
        </w:rPr>
        <w:t xml:space="preserve">            &lt;/a&gt;</w:t>
      </w:r>
    </w:p>
    <w:p w14:paraId="7FAEBC2E">
      <w:pPr>
        <w:rPr>
          <w:rFonts w:hint="default"/>
        </w:rPr>
      </w:pPr>
    </w:p>
    <w:p w14:paraId="1C642449">
      <w:pPr>
        <w:rPr>
          <w:rFonts w:hint="default"/>
        </w:rPr>
      </w:pPr>
      <w:r>
        <w:rPr>
          <w:rFonts w:hint="default"/>
        </w:rPr>
        <w:t xml:space="preserve">            &lt;button</w:t>
      </w:r>
    </w:p>
    <w:p w14:paraId="40656FEC">
      <w:pPr>
        <w:rPr>
          <w:rFonts w:hint="default"/>
        </w:rPr>
      </w:pPr>
      <w:r>
        <w:rPr>
          <w:rFonts w:hint="default"/>
        </w:rPr>
        <w:t xml:space="preserve">              class="delete-btn"</w:t>
      </w:r>
    </w:p>
    <w:p w14:paraId="26692CF8">
      <w:pPr>
        <w:rPr>
          <w:rFonts w:hint="default"/>
        </w:rPr>
      </w:pPr>
      <w:r>
        <w:rPr>
          <w:rFonts w:hint="default"/>
        </w:rPr>
        <w:t xml:space="preserve">              onclick="deleteLink(${index})"</w:t>
      </w:r>
    </w:p>
    <w:p w14:paraId="0D561E86">
      <w:pPr>
        <w:rPr>
          <w:rFonts w:hint="default"/>
        </w:rPr>
      </w:pPr>
      <w:r>
        <w:rPr>
          <w:rFonts w:hint="default"/>
        </w:rPr>
        <w:t xml:space="preserve">            &gt;</w:t>
      </w:r>
    </w:p>
    <w:p w14:paraId="39D4CBE5">
      <w:pPr>
        <w:rPr>
          <w:rFonts w:hint="default"/>
        </w:rPr>
      </w:pPr>
      <w:r>
        <w:rPr>
          <w:rFonts w:hint="default"/>
        </w:rPr>
        <w:t xml:space="preserve">              Delete</w:t>
      </w:r>
    </w:p>
    <w:p w14:paraId="386B437D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2AC91129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35B130B8">
      <w:pPr>
        <w:rPr>
          <w:rFonts w:hint="default"/>
        </w:rPr>
      </w:pPr>
      <w:r>
        <w:rPr>
          <w:rFonts w:hint="default"/>
        </w:rPr>
        <w:t xml:space="preserve">        `;</w:t>
      </w:r>
    </w:p>
    <w:p w14:paraId="0CAE0E39">
      <w:pPr>
        <w:rPr>
          <w:rFonts w:hint="default"/>
        </w:rPr>
      </w:pPr>
    </w:p>
    <w:p w14:paraId="75E5A563">
      <w:pPr>
        <w:rPr>
          <w:rFonts w:hint="default"/>
        </w:rPr>
      </w:pPr>
      <w:r>
        <w:rPr>
          <w:rFonts w:hint="default"/>
        </w:rPr>
        <w:t xml:space="preserve">        linksList.appendChild(card);</w:t>
      </w:r>
    </w:p>
    <w:p w14:paraId="187BC41D">
      <w:pPr>
        <w:rPr>
          <w:rFonts w:hint="default"/>
        </w:rPr>
      </w:pPr>
      <w:r>
        <w:rPr>
          <w:rFonts w:hint="default"/>
        </w:rPr>
        <w:t xml:space="preserve">      });</w:t>
      </w:r>
    </w:p>
    <w:p w14:paraId="5985461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E3E7FAE">
      <w:pPr>
        <w:rPr>
          <w:rFonts w:hint="default"/>
        </w:rPr>
      </w:pPr>
      <w:r>
        <w:rPr>
          <w:rFonts w:hint="default"/>
        </w:rPr>
        <w:t xml:space="preserve">  &lt;/script&gt;</w:t>
      </w:r>
    </w:p>
    <w:p w14:paraId="3977CCAC">
      <w:pPr>
        <w:rPr>
          <w:rFonts w:hint="default"/>
        </w:rPr>
      </w:pPr>
    </w:p>
    <w:p w14:paraId="316CA65E">
      <w:pPr>
        <w:rPr>
          <w:rFonts w:hint="default"/>
        </w:rPr>
      </w:pPr>
      <w:r>
        <w:rPr>
          <w:rFonts w:hint="default"/>
        </w:rPr>
        <w:t>&lt;/body&gt;</w:t>
      </w:r>
    </w:p>
    <w:p w14:paraId="2DA00B26">
      <w:pPr>
        <w:rPr>
          <w:rFonts w:hint="default"/>
        </w:rPr>
      </w:pPr>
      <w:r>
        <w:rPr>
          <w:rFonts w:hint="default"/>
        </w:rPr>
        <w:t>&lt;/html&gt;</w:t>
      </w:r>
    </w:p>
    <w:p w14:paraId="430193EC">
      <w:pPr>
        <w:rPr>
          <w:rFonts w:hint="default"/>
        </w:rPr>
      </w:pPr>
    </w:p>
    <w:p w14:paraId="1DA0BECC">
      <w:pPr>
        <w:numPr>
          <w:ilvl w:val="0"/>
          <w:numId w:val="20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32"/>
          <w:szCs w:val="32"/>
        </w:rPr>
        <w:t>URL Validation Logic: A validation script that ensures inputs are properly formatted URLs and prevents the submission of empty fields.</w:t>
      </w:r>
    </w:p>
    <w:p w14:paraId="687A5F46">
      <w:pPr>
        <w:numPr>
          <w:numId w:val="0"/>
        </w:numPr>
        <w:rPr>
          <w:rFonts w:hint="default" w:ascii="Times New Roman" w:hAnsi="Times New Roman" w:eastAsia="SimSun" w:cs="Times New Roman"/>
          <w:sz w:val="32"/>
          <w:szCs w:val="32"/>
        </w:rPr>
      </w:pPr>
    </w:p>
    <w:p w14:paraId="28C5602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&lt;script&gt;</w:t>
      </w:r>
    </w:p>
    <w:p w14:paraId="5396573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function validateLink(title, url) {</w:t>
      </w:r>
    </w:p>
    <w:p w14:paraId="5BCB742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// Prevent empty fields</w:t>
      </w:r>
    </w:p>
    <w:p w14:paraId="331EAE9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if (!title.trim() || !url.trim()) {</w:t>
      </w:r>
    </w:p>
    <w:p w14:paraId="1A123D3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alert("Both Title and URL are required.");</w:t>
      </w:r>
    </w:p>
    <w:p w14:paraId="52E23F5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return false;</w:t>
      </w:r>
    </w:p>
    <w:p w14:paraId="2397934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}</w:t>
      </w:r>
    </w:p>
    <w:p w14:paraId="48C2546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C1A96D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// URL validation</w:t>
      </w:r>
    </w:p>
    <w:p w14:paraId="15E361B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try {</w:t>
      </w:r>
    </w:p>
    <w:p w14:paraId="782B858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new URL(url);</w:t>
      </w:r>
    </w:p>
    <w:p w14:paraId="681163D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} catch (error) {</w:t>
      </w:r>
    </w:p>
    <w:p w14:paraId="540CDC6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alert("Please enter a valid URL.");</w:t>
      </w:r>
    </w:p>
    <w:p w14:paraId="39E27F2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return false;</w:t>
      </w:r>
    </w:p>
    <w:p w14:paraId="125427D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}</w:t>
      </w:r>
    </w:p>
    <w:p w14:paraId="3908531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9A5A1C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return true;</w:t>
      </w:r>
    </w:p>
    <w:p w14:paraId="2EEAE50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}</w:t>
      </w:r>
    </w:p>
    <w:p w14:paraId="06F5609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E93601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// Example Add Link Function</w:t>
      </w:r>
    </w:p>
    <w:p w14:paraId="5C972EE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function addLink() {</w:t>
      </w:r>
    </w:p>
    <w:p w14:paraId="56EC15D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const title = document.getElementById("titleInput").value;</w:t>
      </w:r>
    </w:p>
    <w:p w14:paraId="76DE269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const url = document.getElementById("urlInput").value;</w:t>
      </w:r>
    </w:p>
    <w:p w14:paraId="67CDB07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C74868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// Run validation before saving</w:t>
      </w:r>
    </w:p>
    <w:p w14:paraId="022CBD5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if (!validateLink(title, url)) {</w:t>
      </w:r>
    </w:p>
    <w:p w14:paraId="17105F5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return;</w:t>
      </w:r>
    </w:p>
    <w:p w14:paraId="59AC7B3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}</w:t>
      </w:r>
    </w:p>
    <w:p w14:paraId="4AF018D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04F1E4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// Save link logic here</w:t>
      </w:r>
    </w:p>
    <w:p w14:paraId="3722015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console.log("Valid Link Added:", {</w:t>
      </w:r>
    </w:p>
    <w:p w14:paraId="1090A93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title,</w:t>
      </w:r>
    </w:p>
    <w:p w14:paraId="1B50EAE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url</w:t>
      </w:r>
    </w:p>
    <w:p w14:paraId="16B54A7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});</w:t>
      </w:r>
    </w:p>
    <w:p w14:paraId="21D5D85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5735E7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// Clear fields</w:t>
      </w:r>
    </w:p>
    <w:p w14:paraId="70D8831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document.getElementById("titleInput").value = "";</w:t>
      </w:r>
    </w:p>
    <w:p w14:paraId="679F733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document.getElementById("urlInput").value = "";</w:t>
      </w:r>
    </w:p>
    <w:p w14:paraId="06EDB5C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}</w:t>
      </w:r>
    </w:p>
    <w:p w14:paraId="74BCE06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&lt;/script&gt;</w:t>
      </w:r>
    </w:p>
    <w:p w14:paraId="7B01977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3679484">
      <w:pPr>
        <w:numPr>
          <w:ilvl w:val="0"/>
          <w:numId w:val="20"/>
        </w:numPr>
        <w:ind w:left="0" w:leftChars="0" w:firstLine="0" w:firstLineChars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Theme Engine :</w:t>
      </w:r>
      <w:r>
        <w:rPr>
          <w:rFonts w:hint="default" w:ascii="Times New Roman" w:hAnsi="Times New Roman" w:eastAsia="SimSun" w:cs="Times New Roman"/>
          <w:sz w:val="28"/>
          <w:szCs w:val="28"/>
        </w:rPr>
        <w:t>A Light/Dark mode toggle that updates the UI colors instantly and persists the user's preference</w:t>
      </w:r>
    </w:p>
    <w:p w14:paraId="3C64BD3C"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</w:p>
    <w:p w14:paraId="21006BE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&lt;!DOCTYPE html&gt;</w:t>
      </w:r>
    </w:p>
    <w:p w14:paraId="51C726C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&lt;html lang="en"&gt;</w:t>
      </w:r>
    </w:p>
    <w:p w14:paraId="37A57C0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&lt;head&gt;</w:t>
      </w:r>
    </w:p>
    <w:p w14:paraId="18ACB5B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&lt;meta charset="UTF-8" /&gt;</w:t>
      </w:r>
    </w:p>
    <w:p w14:paraId="74D1CF3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&lt;meta name="viewport" content="width=device-width, initial-scale=1.0"/&gt;</w:t>
      </w:r>
    </w:p>
    <w:p w14:paraId="65D4350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&lt;title&gt;Theme Engine&lt;/title&gt;</w:t>
      </w:r>
    </w:p>
    <w:p w14:paraId="2F0EB9E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939A3E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&lt;style&gt;</w:t>
      </w:r>
    </w:p>
    <w:p w14:paraId="30E0F47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* {</w:t>
      </w:r>
    </w:p>
    <w:p w14:paraId="6AA6F3A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margin: 0;</w:t>
      </w:r>
    </w:p>
    <w:p w14:paraId="719322D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padding: 0;</w:t>
      </w:r>
    </w:p>
    <w:p w14:paraId="407DEBB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box-sizing: border-box;</w:t>
      </w:r>
    </w:p>
    <w:p w14:paraId="2E4B36C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transition: background 0.3s ease, color 0.3s ease;</w:t>
      </w:r>
    </w:p>
    <w:p w14:paraId="3F2B191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font-family: Arial, sans-serif;</w:t>
      </w:r>
    </w:p>
    <w:p w14:paraId="0400EAF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20EBB81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1BA640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body {</w:t>
      </w:r>
    </w:p>
    <w:p w14:paraId="07D6436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height: 100vh;</w:t>
      </w:r>
    </w:p>
    <w:p w14:paraId="3F82FC4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display: flex;</w:t>
      </w:r>
    </w:p>
    <w:p w14:paraId="6D38120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justify-content: center;</w:t>
      </w:r>
    </w:p>
    <w:p w14:paraId="6C7D330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align-items: center;</w:t>
      </w:r>
    </w:p>
    <w:p w14:paraId="7D0E5BC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072067B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7FBF9E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/* Light Theme */</w:t>
      </w:r>
    </w:p>
    <w:p w14:paraId="39A620C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body.light {</w:t>
      </w:r>
    </w:p>
    <w:p w14:paraId="14617C2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background: #f3f4f6;</w:t>
      </w:r>
    </w:p>
    <w:p w14:paraId="4BF7093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color: #111827;</w:t>
      </w:r>
    </w:p>
    <w:p w14:paraId="4775E4E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305AFEA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D7FB4D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/* Dark Theme */</w:t>
      </w:r>
    </w:p>
    <w:p w14:paraId="46B377D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body.dark {</w:t>
      </w:r>
    </w:p>
    <w:p w14:paraId="3B30C34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background: #111827;</w:t>
      </w:r>
    </w:p>
    <w:p w14:paraId="658D838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color: #f9fafb;</w:t>
      </w:r>
    </w:p>
    <w:p w14:paraId="2F4231F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2A69D5E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B27382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.theme-container {</w:t>
      </w:r>
    </w:p>
    <w:p w14:paraId="0763AC0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text-align: center;</w:t>
      </w:r>
    </w:p>
    <w:p w14:paraId="3501E3C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padding: 30px;</w:t>
      </w:r>
    </w:p>
    <w:p w14:paraId="6281FE1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border-radius: 16px;</w:t>
      </w:r>
    </w:p>
    <w:p w14:paraId="607D5CE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width: 320px;</w:t>
      </w:r>
    </w:p>
    <w:p w14:paraId="2EB249B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box-shadow: 0 4px 12px rgba(0,0,0,0.1);</w:t>
      </w:r>
    </w:p>
    <w:p w14:paraId="36E6061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background: rgba(255,255,255,0.08);</w:t>
      </w:r>
    </w:p>
    <w:p w14:paraId="43E0ED6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backdrop-filter: blur(10px);</w:t>
      </w:r>
    </w:p>
    <w:p w14:paraId="70F4A1B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426230C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0E1C39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h1 {</w:t>
      </w:r>
    </w:p>
    <w:p w14:paraId="338479C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margin-bottom: 20px;</w:t>
      </w:r>
    </w:p>
    <w:p w14:paraId="6D6DAFD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6BB9A8A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20E1F0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.toggle-btn {</w:t>
      </w:r>
    </w:p>
    <w:p w14:paraId="06B109C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padding: 12px 20px;</w:t>
      </w:r>
    </w:p>
    <w:p w14:paraId="545E8E7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border: none;</w:t>
      </w:r>
    </w:p>
    <w:p w14:paraId="28EB960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border-radius: 8px;</w:t>
      </w:r>
    </w:p>
    <w:p w14:paraId="4004E68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cursor: pointer;</w:t>
      </w:r>
    </w:p>
    <w:p w14:paraId="2EEEAED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font-size: 15px;</w:t>
      </w:r>
    </w:p>
    <w:p w14:paraId="3295D33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font-weight: bold;</w:t>
      </w:r>
    </w:p>
    <w:p w14:paraId="3DF94A9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background: #4f46e5;</w:t>
      </w:r>
    </w:p>
    <w:p w14:paraId="0D8675B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color: white;</w:t>
      </w:r>
    </w:p>
    <w:p w14:paraId="1397755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1A2160E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86F354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.toggle-btn:hover {</w:t>
      </w:r>
    </w:p>
    <w:p w14:paraId="4E7D17A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background: #3730a3;</w:t>
      </w:r>
    </w:p>
    <w:p w14:paraId="719425A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7A93F15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&lt;/style&gt;</w:t>
      </w:r>
    </w:p>
    <w:p w14:paraId="740363E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&lt;/head&gt;</w:t>
      </w:r>
    </w:p>
    <w:p w14:paraId="29FE5BD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&lt;body&gt;</w:t>
      </w:r>
    </w:p>
    <w:p w14:paraId="3BB0C8A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F07A6F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&lt;div class="theme-container"&gt;</w:t>
      </w:r>
    </w:p>
    <w:p w14:paraId="0222818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&lt;h1&gt;Theme Engine&lt;/h1&gt;</w:t>
      </w:r>
    </w:p>
    <w:p w14:paraId="504E532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D32D2A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&lt;button class="toggle-btn" onclick="toggleTheme()"&gt;</w:t>
      </w:r>
    </w:p>
    <w:p w14:paraId="5A965A1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Toggle Light / Dark</w:t>
      </w:r>
    </w:p>
    <w:p w14:paraId="5F4C863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&lt;/button&gt;</w:t>
      </w:r>
    </w:p>
    <w:p w14:paraId="49B08FF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&lt;/div&gt;</w:t>
      </w:r>
    </w:p>
    <w:p w14:paraId="0C5EE76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1BA133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&lt;script&gt;</w:t>
      </w:r>
    </w:p>
    <w:p w14:paraId="63634BE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Load saved theme or default to light</w:t>
      </w:r>
    </w:p>
    <w:p w14:paraId="4042831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let currentTheme =</w:t>
      </w:r>
    </w:p>
    <w:p w14:paraId="1DF2CEB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localStorage.getItem("theme") || "light";</w:t>
      </w:r>
    </w:p>
    <w:p w14:paraId="7B5BA3A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376C54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Apply saved theme on page load</w:t>
      </w:r>
    </w:p>
    <w:p w14:paraId="7A8FF03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document.body.classList.add(currentTheme);</w:t>
      </w:r>
    </w:p>
    <w:p w14:paraId="3D7E729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E2DD7C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Theme toggle function</w:t>
      </w:r>
    </w:p>
    <w:p w14:paraId="584AC53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function toggleTheme() {</w:t>
      </w:r>
    </w:p>
    <w:p w14:paraId="16B6AD1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// Remove current theme</w:t>
      </w:r>
    </w:p>
    <w:p w14:paraId="61987F7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document.body.classList.remove(currentTheme);</w:t>
      </w:r>
    </w:p>
    <w:p w14:paraId="1A810A6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2857AA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// Switch theme</w:t>
      </w:r>
    </w:p>
    <w:p w14:paraId="1D19FCA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currentTheme =</w:t>
      </w:r>
    </w:p>
    <w:p w14:paraId="0D0AB9C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currentTheme === "light"</w:t>
      </w:r>
    </w:p>
    <w:p w14:paraId="32B2986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? "dark"</w:t>
      </w:r>
    </w:p>
    <w:p w14:paraId="50189F8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: "light";</w:t>
      </w:r>
    </w:p>
    <w:p w14:paraId="7B62710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DF683B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// Apply new theme</w:t>
      </w:r>
    </w:p>
    <w:p w14:paraId="34FBABD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document.body.classList.add(currentTheme);</w:t>
      </w:r>
    </w:p>
    <w:p w14:paraId="2513F6E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8E8963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// Persist theme preference</w:t>
      </w:r>
    </w:p>
    <w:p w14:paraId="1AA872E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localStorage.setItem("theme", currentTheme);</w:t>
      </w:r>
    </w:p>
    <w:p w14:paraId="156044B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374DA2C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&lt;/script&gt;</w:t>
      </w:r>
    </w:p>
    <w:p w14:paraId="024660B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E7B164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&lt;/body&gt;</w:t>
      </w:r>
    </w:p>
    <w:p w14:paraId="3A235D7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&lt;/html&gt;</w:t>
      </w:r>
    </w:p>
    <w:p w14:paraId="079B2B2A"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5D930A2">
      <w:pPr>
        <w:numPr>
          <w:ilvl w:val="0"/>
          <w:numId w:val="20"/>
        </w:num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Mobile-First Design: A layout that is fully responsive, prioritizing a clean, centered "link-tree" aesthetic on mobile screen widths</w:t>
      </w:r>
    </w:p>
    <w:p w14:paraId="426421D5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5CC34A5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&lt;!DOCTYPE html&gt;</w:t>
      </w:r>
    </w:p>
    <w:p w14:paraId="6828FF65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&lt;html lang="en"&gt;</w:t>
      </w:r>
    </w:p>
    <w:p w14:paraId="5F42509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&lt;head&gt;</w:t>
      </w:r>
    </w:p>
    <w:p w14:paraId="7AC7430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&lt;meta charset="UTF-8" /&gt;</w:t>
      </w:r>
    </w:p>
    <w:p w14:paraId="5DC0667A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&lt;meta name="viewport" content="width=device-width, initial-scale=1.0"/&gt;</w:t>
      </w:r>
    </w:p>
    <w:p w14:paraId="000ABD82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&lt;title&gt;Mobile-First Link-in-Bio&lt;/title&gt;</w:t>
      </w:r>
    </w:p>
    <w:p w14:paraId="7B5B04F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AA9D3CA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&lt;style&gt;</w:t>
      </w:r>
    </w:p>
    <w:p w14:paraId="6BFFD6AF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/* =========================</w:t>
      </w:r>
    </w:p>
    <w:p w14:paraId="54A74F7B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Mobile-First Base Styles</w:t>
      </w:r>
    </w:p>
    <w:p w14:paraId="4CD38BB0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========================== */</w:t>
      </w:r>
    </w:p>
    <w:p w14:paraId="13ED8A6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7E8050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* {</w:t>
      </w:r>
    </w:p>
    <w:p w14:paraId="3CAB1E5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margin: 0;</w:t>
      </w:r>
    </w:p>
    <w:p w14:paraId="709F43F4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padding: 0;</w:t>
      </w:r>
    </w:p>
    <w:p w14:paraId="563C554E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box-sizing: border-box;</w:t>
      </w:r>
    </w:p>
    <w:p w14:paraId="6B487071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font-family: Arial, sans-serif;</w:t>
      </w:r>
    </w:p>
    <w:p w14:paraId="7EF1A7E2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021442F5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639EE6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body {</w:t>
      </w:r>
    </w:p>
    <w:p w14:paraId="0150124A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min-height: 100vh;</w:t>
      </w:r>
    </w:p>
    <w:p w14:paraId="384DFD4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display: flex;</w:t>
      </w:r>
    </w:p>
    <w:p w14:paraId="0E8209F2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justify-content: center;</w:t>
      </w:r>
    </w:p>
    <w:p w14:paraId="722B7E18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padding: 20px;</w:t>
      </w:r>
    </w:p>
    <w:p w14:paraId="0A276E6D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background: #f3f4f6;</w:t>
      </w:r>
    </w:p>
    <w:p w14:paraId="5C6D9073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color: #111827;</w:t>
      </w:r>
    </w:p>
    <w:p w14:paraId="1E72D238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04BA50AA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37797EC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.app {</w:t>
      </w:r>
    </w:p>
    <w:p w14:paraId="610E3DA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width: 100%;</w:t>
      </w:r>
    </w:p>
    <w:p w14:paraId="273B2953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max-width: 420px;</w:t>
      </w:r>
    </w:p>
    <w:p w14:paraId="3CF2A4FD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text-align: center;</w:t>
      </w:r>
    </w:p>
    <w:p w14:paraId="08A61AF2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2A7D07AB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D9B9D24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/* =========================</w:t>
      </w:r>
    </w:p>
    <w:p w14:paraId="4A66591A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Profile Section</w:t>
      </w:r>
    </w:p>
    <w:p w14:paraId="3118217C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========================== */</w:t>
      </w:r>
    </w:p>
    <w:p w14:paraId="6EA678A8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30A1EA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.profile {</w:t>
      </w:r>
    </w:p>
    <w:p w14:paraId="7FEC52A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margin-bottom: 30px;</w:t>
      </w:r>
    </w:p>
    <w:p w14:paraId="463A2C87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74CB8597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D307851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.avatar {</w:t>
      </w:r>
    </w:p>
    <w:p w14:paraId="16E5C15C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width: 110px;</w:t>
      </w:r>
    </w:p>
    <w:p w14:paraId="4DD30FD4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height: 110px;</w:t>
      </w:r>
    </w:p>
    <w:p w14:paraId="66279CA8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border-radius: 50%;</w:t>
      </w:r>
    </w:p>
    <w:p w14:paraId="5126F55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object-fit: cover;</w:t>
      </w:r>
    </w:p>
    <w:p w14:paraId="3FFA8DD4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margin-bottom: 16px;</w:t>
      </w:r>
    </w:p>
    <w:p w14:paraId="591A9EAB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border: 4px solid white;</w:t>
      </w:r>
    </w:p>
    <w:p w14:paraId="2022BCF4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box-shadow: 0 4px 10px rgba(0,0,0,0.1);</w:t>
      </w:r>
    </w:p>
    <w:p w14:paraId="11E68492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745973B2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B4A64A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.name {</w:t>
      </w:r>
    </w:p>
    <w:p w14:paraId="434D2027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font-size: 24px;</w:t>
      </w:r>
    </w:p>
    <w:p w14:paraId="59E6BB98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font-weight: bold;</w:t>
      </w:r>
    </w:p>
    <w:p w14:paraId="257CCE30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margin-bottom: 8px;</w:t>
      </w:r>
    </w:p>
    <w:p w14:paraId="607A2AA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3C19B2CA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E4B9412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.bio {</w:t>
      </w:r>
    </w:p>
    <w:p w14:paraId="28BA3E14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font-size: 14px;</w:t>
      </w:r>
    </w:p>
    <w:p w14:paraId="1A633E95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color: #6b7280;</w:t>
      </w:r>
    </w:p>
    <w:p w14:paraId="0EC7F4E5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line-height: 1.5;</w:t>
      </w:r>
    </w:p>
    <w:p w14:paraId="5B496F9C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padding: 0 10px;</w:t>
      </w:r>
    </w:p>
    <w:p w14:paraId="6DCC88D5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7936C98F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BF8FD01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/* =========================</w:t>
      </w:r>
    </w:p>
    <w:p w14:paraId="11F46A0A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Link Buttons</w:t>
      </w:r>
    </w:p>
    <w:p w14:paraId="2832458B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========================== */</w:t>
      </w:r>
    </w:p>
    <w:p w14:paraId="6FF1A6CC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F303CB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.links {</w:t>
      </w:r>
    </w:p>
    <w:p w14:paraId="22F7FFE7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display: flex;</w:t>
      </w:r>
    </w:p>
    <w:p w14:paraId="59CEA0CF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flex-direction: column;</w:t>
      </w:r>
    </w:p>
    <w:p w14:paraId="451DBEF8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gap: 14px;</w:t>
      </w:r>
    </w:p>
    <w:p w14:paraId="3C827FDE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28E18E05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6F6BC3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.link-btn {</w:t>
      </w:r>
    </w:p>
    <w:p w14:paraId="40EFCBAD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display: block;</w:t>
      </w:r>
    </w:p>
    <w:p w14:paraId="04D17978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width: 100%;</w:t>
      </w:r>
    </w:p>
    <w:p w14:paraId="06690DA5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padding: 16px;</w:t>
      </w:r>
    </w:p>
    <w:p w14:paraId="7EB8902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border-radius: 14px;</w:t>
      </w:r>
    </w:p>
    <w:p w14:paraId="7C464D85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text-decoration: none;</w:t>
      </w:r>
    </w:p>
    <w:p w14:paraId="383F3B9B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font-weight: bold;</w:t>
      </w:r>
    </w:p>
    <w:p w14:paraId="6442AA63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background: white;</w:t>
      </w:r>
    </w:p>
    <w:p w14:paraId="30F5BBC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color: #111827;</w:t>
      </w:r>
    </w:p>
    <w:p w14:paraId="15EA7B7A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border: 1px solid #e5e7eb;</w:t>
      </w:r>
    </w:p>
    <w:p w14:paraId="64EEAE87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transition: all 0.2s ease;</w:t>
      </w:r>
    </w:p>
    <w:p w14:paraId="5EF18B9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box-shadow: 0 2px 8px rgba(0,0,0,0.05);</w:t>
      </w:r>
    </w:p>
    <w:p w14:paraId="6161D2B4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21715781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ED89D0F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.link-btn:hover {</w:t>
      </w:r>
    </w:p>
    <w:p w14:paraId="41CF1CA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transform: translateY(-2px);</w:t>
      </w:r>
    </w:p>
    <w:p w14:paraId="2091CB91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background: #4f46e5;</w:t>
      </w:r>
    </w:p>
    <w:p w14:paraId="2F232D17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color: white;</w:t>
      </w:r>
    </w:p>
    <w:p w14:paraId="30588631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291F863D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8F6B97C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/* =========================</w:t>
      </w:r>
    </w:p>
    <w:p w14:paraId="00A7F5DE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Desktop Enhancements</w:t>
      </w:r>
    </w:p>
    <w:p w14:paraId="12061D95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========================== */</w:t>
      </w:r>
    </w:p>
    <w:p w14:paraId="7804D79C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DE7C695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@media (min-width: 768px) {</w:t>
      </w:r>
    </w:p>
    <w:p w14:paraId="715CBC27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body {</w:t>
      </w:r>
    </w:p>
    <w:p w14:paraId="318D8BDF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padding: 40px;</w:t>
      </w:r>
    </w:p>
    <w:p w14:paraId="4E92F2BD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}</w:t>
      </w:r>
    </w:p>
    <w:p w14:paraId="7932C0F4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7C4077C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.app {</w:t>
      </w:r>
    </w:p>
    <w:p w14:paraId="0434BE9B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max-width: 500px;</w:t>
      </w:r>
    </w:p>
    <w:p w14:paraId="67D244EA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}</w:t>
      </w:r>
    </w:p>
    <w:p w14:paraId="5020DCAE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A14E514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.name {</w:t>
      </w:r>
    </w:p>
    <w:p w14:paraId="7F0DEFA1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font-size: 28px;</w:t>
      </w:r>
    </w:p>
    <w:p w14:paraId="3A2D19D0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}</w:t>
      </w:r>
    </w:p>
    <w:p w14:paraId="1E28DF38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4D6A973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.bio {</w:t>
      </w:r>
    </w:p>
    <w:p w14:paraId="331BE10E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font-size: 15px;</w:t>
      </w:r>
    </w:p>
    <w:p w14:paraId="3A4122E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}</w:t>
      </w:r>
    </w:p>
    <w:p w14:paraId="4A8988C2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F124F9E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.link-btn {</w:t>
      </w:r>
    </w:p>
    <w:p w14:paraId="0BA2639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font-size: 16px;</w:t>
      </w:r>
    </w:p>
    <w:p w14:paraId="6F4D9B6A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}</w:t>
      </w:r>
    </w:p>
    <w:p w14:paraId="4D263B0E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447384E7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&lt;/style&gt;</w:t>
      </w:r>
    </w:p>
    <w:p w14:paraId="1F9EB92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&lt;/head&gt;</w:t>
      </w:r>
    </w:p>
    <w:p w14:paraId="7A476940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&lt;body&gt;</w:t>
      </w:r>
    </w:p>
    <w:p w14:paraId="6DF3708D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EFFB3E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&lt;div class="app"&gt;</w:t>
      </w:r>
    </w:p>
    <w:p w14:paraId="74EB10D8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13B534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&lt;!-- Profile --&gt;</w:t>
      </w:r>
    </w:p>
    <w:p w14:paraId="160D10FF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&lt;div class="profile"&gt;</w:t>
      </w:r>
    </w:p>
    <w:p w14:paraId="793734A8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&lt;img</w:t>
      </w:r>
    </w:p>
    <w:p w14:paraId="4D8129AA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src="https://via.placeholder.com/150"</w:t>
      </w:r>
    </w:p>
    <w:p w14:paraId="79C7A614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alt="Profile Picture"</w:t>
      </w:r>
    </w:p>
    <w:p w14:paraId="75C2690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class="avatar"</w:t>
      </w:r>
    </w:p>
    <w:p w14:paraId="24178948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/&gt;</w:t>
      </w:r>
    </w:p>
    <w:p w14:paraId="06DD0AA1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1301FF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&lt;div class="name"&gt;</w:t>
      </w:r>
    </w:p>
    <w:p w14:paraId="3334F085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Alex Carter</w:t>
      </w:r>
    </w:p>
    <w:p w14:paraId="393B99FD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&lt;/div&gt;</w:t>
      </w:r>
    </w:p>
    <w:p w14:paraId="602AC8E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A440CE2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&lt;div class="bio"&gt;</w:t>
      </w:r>
    </w:p>
    <w:p w14:paraId="7E0A2ECC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Creator • Developer • Designer</w:t>
      </w:r>
    </w:p>
    <w:p w14:paraId="1F352B42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&lt;/div&gt;</w:t>
      </w:r>
    </w:p>
    <w:p w14:paraId="0F1B22B7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&lt;/div&gt;</w:t>
      </w:r>
    </w:p>
    <w:p w14:paraId="0B7F2D90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344C8A4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&lt;!-- Links --&gt;</w:t>
      </w:r>
    </w:p>
    <w:p w14:paraId="03CE423C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&lt;div class="links"&gt;</w:t>
      </w:r>
    </w:p>
    <w:p w14:paraId="218FFC47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20AF731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&lt;a</w:t>
      </w:r>
    </w:p>
    <w:p w14:paraId="2B1E5855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href="https://github.com"</w:t>
      </w:r>
    </w:p>
    <w:p w14:paraId="37996242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target="_blank"</w:t>
      </w:r>
    </w:p>
    <w:p w14:paraId="41E9210D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class="link-btn"</w:t>
      </w:r>
    </w:p>
    <w:p w14:paraId="1F9E5D48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&gt;</w:t>
      </w:r>
    </w:p>
    <w:p w14:paraId="6CFA3AAF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GitHub</w:t>
      </w:r>
    </w:p>
    <w:p w14:paraId="0EBA3DE8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&lt;/a&gt;</w:t>
      </w:r>
    </w:p>
    <w:p w14:paraId="73EF4418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01674BC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&lt;a</w:t>
      </w:r>
    </w:p>
    <w:p w14:paraId="4A56DC9B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href="https://linkedin.com"</w:t>
      </w:r>
    </w:p>
    <w:p w14:paraId="6ACEBB7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target="_blank"</w:t>
      </w:r>
    </w:p>
    <w:p w14:paraId="5F24195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class="link-btn"</w:t>
      </w:r>
    </w:p>
    <w:p w14:paraId="7328986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&gt;</w:t>
      </w:r>
    </w:p>
    <w:p w14:paraId="2379F06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LinkedIn</w:t>
      </w:r>
    </w:p>
    <w:p w14:paraId="36430A2F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&lt;/a&gt;</w:t>
      </w:r>
    </w:p>
    <w:p w14:paraId="47C026EA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B2BD066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&lt;a</w:t>
      </w:r>
    </w:p>
    <w:p w14:paraId="10B25A6E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href="https://twitter.com"</w:t>
      </w:r>
    </w:p>
    <w:p w14:paraId="66FBCAB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target="_blank"</w:t>
      </w:r>
    </w:p>
    <w:p w14:paraId="70D0717F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class="link-btn"</w:t>
      </w:r>
    </w:p>
    <w:p w14:paraId="6122E888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&gt;</w:t>
      </w:r>
    </w:p>
    <w:p w14:paraId="78B8D29E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Twitter</w:t>
      </w:r>
    </w:p>
    <w:p w14:paraId="79389512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&lt;/a&gt;</w:t>
      </w:r>
    </w:p>
    <w:p w14:paraId="115E52BA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DF7A323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&lt;a</w:t>
      </w:r>
    </w:p>
    <w:p w14:paraId="735CCF30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href="https://youtube.com"</w:t>
      </w:r>
    </w:p>
    <w:p w14:paraId="194F0584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target="_blank"</w:t>
      </w:r>
    </w:p>
    <w:p w14:paraId="306F4FFA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class="link-btn"</w:t>
      </w:r>
    </w:p>
    <w:p w14:paraId="79D875DC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&gt;</w:t>
      </w:r>
    </w:p>
    <w:p w14:paraId="70EF3AD7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YouTube</w:t>
      </w:r>
    </w:p>
    <w:p w14:paraId="648A5D6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&lt;/a&gt;</w:t>
      </w:r>
    </w:p>
    <w:p w14:paraId="56645BC2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&lt;/div&gt;</w:t>
      </w:r>
    </w:p>
    <w:p w14:paraId="00F95689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&lt;/div&gt;</w:t>
      </w:r>
    </w:p>
    <w:p w14:paraId="721EE9EB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&lt;/body&gt;</w:t>
      </w:r>
    </w:p>
    <w:p w14:paraId="1371917A">
      <w:pPr>
        <w:numPr>
          <w:numId w:val="0"/>
        </w:numP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&lt;/html&gt;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4FD9D"/>
    <w:multiLevelType w:val="multilevel"/>
    <w:tmpl w:val="89B4FD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17F63E"/>
    <w:multiLevelType w:val="multilevel"/>
    <w:tmpl w:val="9B17F6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5B9635"/>
    <w:multiLevelType w:val="multilevel"/>
    <w:tmpl w:val="A25B9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34E9922"/>
    <w:multiLevelType w:val="multilevel"/>
    <w:tmpl w:val="A34E99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2C58FE1"/>
    <w:multiLevelType w:val="multilevel"/>
    <w:tmpl w:val="B2C58F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55BFE61"/>
    <w:multiLevelType w:val="multilevel"/>
    <w:tmpl w:val="F55BFE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7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8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9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0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1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2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3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4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5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6">
    <w:nsid w:val="1221C0CC"/>
    <w:multiLevelType w:val="multilevel"/>
    <w:tmpl w:val="1221C0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E80AA93"/>
    <w:multiLevelType w:val="multilevel"/>
    <w:tmpl w:val="2E80AA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2240C4D"/>
    <w:multiLevelType w:val="multilevel"/>
    <w:tmpl w:val="42240C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5311F2C"/>
    <w:multiLevelType w:val="singleLevel"/>
    <w:tmpl w:val="65311F2C"/>
    <w:lvl w:ilvl="0" w:tentative="0">
      <w:start w:val="2"/>
      <w:numFmt w:val="decimal"/>
      <w:suff w:val="space"/>
      <w:lvlText w:val="%1)"/>
      <w:lvlJc w:val="left"/>
    </w:lvl>
  </w:abstractNum>
  <w:num w:numId="1">
    <w:abstractNumId w:val="15"/>
  </w:num>
  <w:num w:numId="2">
    <w:abstractNumId w:val="13"/>
  </w:num>
  <w:num w:numId="3">
    <w:abstractNumId w:val="12"/>
  </w:num>
  <w:num w:numId="4">
    <w:abstractNumId w:val="11"/>
  </w:num>
  <w:num w:numId="5">
    <w:abstractNumId w:val="10"/>
  </w:num>
  <w:num w:numId="6">
    <w:abstractNumId w:val="14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1"/>
  </w:num>
  <w:num w:numId="12">
    <w:abstractNumId w:val="17"/>
  </w:num>
  <w:num w:numId="13">
    <w:abstractNumId w:val="5"/>
  </w:num>
  <w:num w:numId="14">
    <w:abstractNumId w:val="2"/>
  </w:num>
  <w:num w:numId="15">
    <w:abstractNumId w:val="18"/>
  </w:num>
  <w:num w:numId="16">
    <w:abstractNumId w:val="3"/>
  </w:num>
  <w:num w:numId="17">
    <w:abstractNumId w:val="0"/>
  </w:num>
  <w:num w:numId="18">
    <w:abstractNumId w:val="16"/>
  </w:num>
  <w:num w:numId="19">
    <w:abstractNumId w:val="4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9F68B7"/>
    <w:rsid w:val="1DC42063"/>
    <w:rsid w:val="2E0B523E"/>
    <w:rsid w:val="3C9547C8"/>
    <w:rsid w:val="4A6E00C8"/>
    <w:rsid w:val="4D9E38E4"/>
    <w:rsid w:val="51496356"/>
    <w:rsid w:val="55CB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0"/>
      <w:szCs w:val="20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130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2026-05-18T12:02:00Z</dcterms:created>
  <dc:creator>Mamta Chavda</dc:creator>
  <cp:lastModifiedBy>Mamta Chavda</cp:lastModifiedBy>
  <dcterms:modified xsi:type="dcterms:W3CDTF">2026-05-24T13:32:33Z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DD066D99289A4068AD1B81DA5024EFA1_12</vt:lpwstr>
  </property>
  <property fmtid="{D5CDD505-2E9C-101B-9397-08002B2CF9AE}" pid="4" name="KSOTemplateDocerSaveRecord">
    <vt:lpwstr>eyJoZGlkIjoiODkzZTgwNzQ0NzRhMTk1OTg1N2NjZjlmYzdmNTQyYzgiLCJ1c2VySWQiOiI1NjcxMzczNDQxOTgifQ==</vt:lpwstr>
  </property>
</Properties>
</file>